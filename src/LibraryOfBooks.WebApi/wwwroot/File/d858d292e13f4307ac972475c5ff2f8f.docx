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B9EAAC">
      <w:pPr>
        <w:spacing w:before="72" w:line="242" w:lineRule="auto"/>
        <w:ind w:left="4017" w:right="310" w:hanging="3512"/>
        <w:jc w:val="left"/>
        <w:rPr>
          <w:b/>
          <w:sz w:val="32"/>
        </w:rPr>
      </w:pPr>
      <w:r>
        <w:pict>
          <v:shape id="_x0000_s1026" o:spid="_x0000_s1026" style="position:absolute;left:0pt;margin-left:24pt;margin-top:23.95pt;height:794.05pt;width:547.45pt;mso-position-horizontal-relative:page;mso-position-vertical-relative:page;z-index:-251655168;mso-width-relative:page;mso-height-relative:page;" fillcolor="#000000" filled="t" stroked="f" coordorigin="480,480" coordsize="10949,15881" path="m11371,538l11311,538,11311,598,11311,16243,598,16243,598,598,11311,598,11311,538,598,538,538,538,538,598,538,16243,538,16303,598,16303,11311,16303,11371,16303,11371,16243,11371,598,11371,538xm11429,16243l11400,16243,11400,16332,11311,16332,598,16332,509,16332,509,16243,480,16243,480,16332,480,16361,509,16361,598,16361,11311,16361,11400,16361,11429,16361,11429,16361,11429,16243xm11429,480l11429,480,11400,480,11311,480,598,480,509,480,480,480,480,509,480,598,480,16243,509,16243,509,598,509,509,598,509,11311,509,11400,509,11400,598,11400,16243,11429,16243,11429,598,11429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sz w:val="32"/>
        </w:rPr>
        <w:t>O‘ZBEKISTON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RESPUBLIKASI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RAQAMLI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TEXNOLOGIYALAR</w:t>
      </w:r>
      <w:r>
        <w:rPr>
          <w:b/>
          <w:spacing w:val="-67"/>
          <w:sz w:val="32"/>
        </w:rPr>
        <w:t xml:space="preserve"> </w:t>
      </w:r>
      <w:r>
        <w:rPr>
          <w:b/>
          <w:sz w:val="32"/>
        </w:rPr>
        <w:t>VAZIRLIGI</w:t>
      </w:r>
    </w:p>
    <w:p w14:paraId="4CCFA26E">
      <w:pPr>
        <w:spacing w:before="0" w:line="240" w:lineRule="auto"/>
        <w:ind w:left="620" w:right="310" w:firstLine="1303"/>
        <w:jc w:val="left"/>
        <w:rPr>
          <w:b/>
          <w:sz w:val="32"/>
        </w:rPr>
      </w:pPr>
      <w:r>
        <w:rPr>
          <w:b/>
          <w:sz w:val="32"/>
        </w:rPr>
        <w:t>MUHAMMAD AL-XORAZMIY NOMIDAGI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TOSHKENT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AXBOROT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TEXNOLOGIYALARI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UNIVERSITETI</w:t>
      </w:r>
    </w:p>
    <w:p w14:paraId="071DEAB0">
      <w:pPr>
        <w:pStyle w:val="9"/>
        <w:rPr>
          <w:b/>
          <w:sz w:val="36"/>
        </w:rPr>
      </w:pPr>
    </w:p>
    <w:p w14:paraId="24FECA35">
      <w:pPr>
        <w:pStyle w:val="9"/>
        <w:rPr>
          <w:b/>
          <w:sz w:val="36"/>
        </w:rPr>
      </w:pPr>
    </w:p>
    <w:p w14:paraId="20B75C2D">
      <w:pPr>
        <w:pStyle w:val="9"/>
        <w:spacing w:before="8"/>
        <w:rPr>
          <w:b/>
          <w:sz w:val="39"/>
        </w:rPr>
      </w:pPr>
    </w:p>
    <w:p w14:paraId="7099C1F7">
      <w:pPr>
        <w:pStyle w:val="9"/>
        <w:spacing w:before="1"/>
        <w:ind w:right="104"/>
        <w:jc w:val="right"/>
      </w:pPr>
      <w:bookmarkStart w:id="0" w:name="“Kompyuter tarmoqlari” fanidan"/>
      <w:bookmarkEnd w:id="0"/>
      <w:r>
        <w:t>“Kompyuter</w:t>
      </w:r>
      <w:r>
        <w:rPr>
          <w:spacing w:val="-9"/>
        </w:rPr>
        <w:t xml:space="preserve"> </w:t>
      </w:r>
      <w:r>
        <w:t>tarmoqlari”</w:t>
      </w:r>
      <w:r>
        <w:rPr>
          <w:spacing w:val="-7"/>
        </w:rPr>
        <w:t xml:space="preserve"> </w:t>
      </w:r>
      <w:r>
        <w:t>fanidan</w:t>
      </w:r>
    </w:p>
    <w:p w14:paraId="52A4F386">
      <w:pPr>
        <w:pStyle w:val="9"/>
        <w:rPr>
          <w:sz w:val="32"/>
        </w:rPr>
      </w:pPr>
    </w:p>
    <w:p w14:paraId="28371996">
      <w:pPr>
        <w:pStyle w:val="9"/>
        <w:rPr>
          <w:sz w:val="32"/>
        </w:rPr>
      </w:pPr>
    </w:p>
    <w:p w14:paraId="1291D3CF">
      <w:pPr>
        <w:pStyle w:val="9"/>
        <w:rPr>
          <w:sz w:val="32"/>
        </w:rPr>
      </w:pPr>
    </w:p>
    <w:p w14:paraId="3EFF4D3A">
      <w:pPr>
        <w:pStyle w:val="9"/>
        <w:rPr>
          <w:sz w:val="32"/>
        </w:rPr>
      </w:pPr>
    </w:p>
    <w:p w14:paraId="64362D46">
      <w:pPr>
        <w:pStyle w:val="9"/>
        <w:spacing w:before="10"/>
        <w:rPr>
          <w:sz w:val="39"/>
        </w:rPr>
      </w:pPr>
    </w:p>
    <w:p w14:paraId="47A508AD">
      <w:pPr>
        <w:spacing w:before="0"/>
        <w:ind w:left="117" w:right="122" w:firstLine="0"/>
        <w:jc w:val="center"/>
        <w:rPr>
          <w:b/>
          <w:sz w:val="72"/>
        </w:rPr>
      </w:pPr>
      <w:r>
        <w:rPr>
          <w:b/>
          <w:sz w:val="72"/>
        </w:rPr>
        <w:t>MUSTAQIL</w:t>
      </w:r>
      <w:r>
        <w:rPr>
          <w:b/>
          <w:spacing w:val="-4"/>
          <w:sz w:val="72"/>
        </w:rPr>
        <w:t xml:space="preserve"> </w:t>
      </w:r>
      <w:r>
        <w:rPr>
          <w:b/>
          <w:sz w:val="72"/>
        </w:rPr>
        <w:t>ISH</w:t>
      </w:r>
    </w:p>
    <w:p w14:paraId="00061C61">
      <w:pPr>
        <w:pStyle w:val="9"/>
        <w:spacing w:before="2"/>
        <w:ind w:left="121" w:right="122"/>
        <w:jc w:val="center"/>
      </w:pPr>
      <w:r>
        <w:rPr>
          <w:b/>
        </w:rPr>
        <w:t xml:space="preserve">MAVZU: </w:t>
      </w:r>
      <w:r>
        <w:t>Zamonaviy tarmoqlarda kriptogrofiya tamoyillari: Simmetrik kalit va</w:t>
      </w:r>
      <w:r>
        <w:rPr>
          <w:spacing w:val="-59"/>
        </w:rPr>
        <w:t xml:space="preserve"> </w:t>
      </w:r>
      <w:r>
        <w:t>ochiq kalit</w:t>
      </w:r>
    </w:p>
    <w:p w14:paraId="53232B02">
      <w:pPr>
        <w:pStyle w:val="9"/>
        <w:rPr>
          <w:sz w:val="32"/>
        </w:rPr>
      </w:pPr>
    </w:p>
    <w:p w14:paraId="1D179805">
      <w:pPr>
        <w:pStyle w:val="9"/>
        <w:rPr>
          <w:sz w:val="32"/>
        </w:rPr>
      </w:pPr>
    </w:p>
    <w:p w14:paraId="402F2B41">
      <w:pPr>
        <w:pStyle w:val="9"/>
        <w:rPr>
          <w:sz w:val="32"/>
        </w:rPr>
      </w:pPr>
    </w:p>
    <w:p w14:paraId="7336BFA7">
      <w:pPr>
        <w:pStyle w:val="9"/>
        <w:rPr>
          <w:sz w:val="32"/>
        </w:rPr>
      </w:pPr>
    </w:p>
    <w:p w14:paraId="4D5C70D2">
      <w:pPr>
        <w:pStyle w:val="9"/>
        <w:rPr>
          <w:sz w:val="32"/>
        </w:rPr>
      </w:pPr>
    </w:p>
    <w:p w14:paraId="0DEB7637">
      <w:pPr>
        <w:pStyle w:val="9"/>
        <w:rPr>
          <w:sz w:val="32"/>
        </w:rPr>
      </w:pPr>
    </w:p>
    <w:p w14:paraId="47D57626">
      <w:pPr>
        <w:pStyle w:val="9"/>
        <w:rPr>
          <w:sz w:val="32"/>
        </w:rPr>
      </w:pPr>
    </w:p>
    <w:p w14:paraId="5558CE23">
      <w:pPr>
        <w:pStyle w:val="9"/>
        <w:rPr>
          <w:sz w:val="32"/>
        </w:rPr>
      </w:pPr>
    </w:p>
    <w:p w14:paraId="3E066EC5">
      <w:pPr>
        <w:pStyle w:val="9"/>
        <w:rPr>
          <w:sz w:val="32"/>
        </w:rPr>
      </w:pPr>
    </w:p>
    <w:p w14:paraId="7AAE88FD">
      <w:pPr>
        <w:wordWrap w:val="0"/>
        <w:spacing w:before="234"/>
        <w:ind w:left="0" w:right="103" w:firstLine="0"/>
        <w:jc w:val="right"/>
        <w:rPr>
          <w:rFonts w:hint="default"/>
          <w:sz w:val="28"/>
          <w:lang w:val="en-US"/>
        </w:rPr>
      </w:pPr>
      <w:r>
        <w:rPr>
          <w:b/>
          <w:sz w:val="28"/>
        </w:rPr>
        <w:t>Topshirdi:</w:t>
      </w:r>
      <w:r>
        <w:rPr>
          <w:b/>
          <w:spacing w:val="-5"/>
          <w:sz w:val="28"/>
        </w:rPr>
        <w:t xml:space="preserve"> </w:t>
      </w:r>
      <w:r>
        <w:rPr>
          <w:rFonts w:hint="default"/>
          <w:b w:val="0"/>
          <w:bCs/>
          <w:spacing w:val="-5"/>
          <w:sz w:val="28"/>
          <w:lang w:val="en-US"/>
        </w:rPr>
        <w:t>Turdiyev Muhammadqodir</w:t>
      </w:r>
    </w:p>
    <w:p w14:paraId="5343BE25">
      <w:pPr>
        <w:pStyle w:val="9"/>
        <w:spacing w:before="10"/>
        <w:rPr>
          <w:sz w:val="27"/>
        </w:rPr>
      </w:pPr>
    </w:p>
    <w:p w14:paraId="37D29545">
      <w:pPr>
        <w:spacing w:before="1"/>
        <w:ind w:left="0" w:right="103" w:firstLine="0"/>
        <w:jc w:val="right"/>
        <w:rPr>
          <w:sz w:val="28"/>
        </w:rPr>
      </w:pPr>
      <w:r>
        <w:rPr>
          <w:b/>
          <w:sz w:val="28"/>
        </w:rPr>
        <w:t>Qabul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qildi: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Atadjanova</w:t>
      </w:r>
      <w:r>
        <w:rPr>
          <w:spacing w:val="-5"/>
          <w:sz w:val="28"/>
        </w:rPr>
        <w:t xml:space="preserve"> </w:t>
      </w:r>
      <w:r>
        <w:rPr>
          <w:sz w:val="28"/>
        </w:rPr>
        <w:t>Nozima</w:t>
      </w:r>
    </w:p>
    <w:p w14:paraId="37078CE5">
      <w:pPr>
        <w:pStyle w:val="9"/>
        <w:rPr>
          <w:sz w:val="32"/>
        </w:rPr>
      </w:pPr>
    </w:p>
    <w:p w14:paraId="72658E9E">
      <w:pPr>
        <w:pStyle w:val="9"/>
        <w:rPr>
          <w:sz w:val="32"/>
        </w:rPr>
      </w:pPr>
    </w:p>
    <w:p w14:paraId="41E27580">
      <w:pPr>
        <w:pStyle w:val="9"/>
        <w:rPr>
          <w:sz w:val="32"/>
        </w:rPr>
      </w:pPr>
    </w:p>
    <w:p w14:paraId="3496E2BB">
      <w:pPr>
        <w:pStyle w:val="9"/>
        <w:rPr>
          <w:sz w:val="32"/>
        </w:rPr>
      </w:pPr>
    </w:p>
    <w:p w14:paraId="0EF91B32">
      <w:pPr>
        <w:pStyle w:val="9"/>
        <w:rPr>
          <w:sz w:val="32"/>
        </w:rPr>
      </w:pPr>
    </w:p>
    <w:p w14:paraId="7D5F2822">
      <w:pPr>
        <w:pStyle w:val="9"/>
        <w:rPr>
          <w:sz w:val="32"/>
        </w:rPr>
      </w:pPr>
    </w:p>
    <w:p w14:paraId="42FF0330">
      <w:pPr>
        <w:pStyle w:val="9"/>
        <w:rPr>
          <w:sz w:val="32"/>
        </w:rPr>
      </w:pPr>
    </w:p>
    <w:p w14:paraId="19C14199">
      <w:pPr>
        <w:pStyle w:val="6"/>
        <w:ind w:left="121" w:right="121"/>
      </w:pPr>
      <w:bookmarkStart w:id="1" w:name="Toshkent 2024"/>
      <w:bookmarkEnd w:id="1"/>
      <w:r>
        <w:t>Toshkent</w:t>
      </w:r>
      <w:r>
        <w:rPr>
          <w:spacing w:val="-2"/>
        </w:rPr>
        <w:t xml:space="preserve"> </w:t>
      </w:r>
      <w:r>
        <w:t>2024</w:t>
      </w:r>
    </w:p>
    <w:p w14:paraId="1DC19297">
      <w:pPr>
        <w:spacing w:after="0"/>
        <w:sectPr>
          <w:type w:val="continuous"/>
          <w:pgSz w:w="11910" w:h="16840"/>
          <w:pgMar w:top="1040" w:right="740" w:bottom="280" w:left="1600" w:header="720" w:footer="720" w:gutter="0"/>
          <w:cols w:space="720" w:num="1"/>
        </w:sectPr>
      </w:pPr>
    </w:p>
    <w:p w14:paraId="0A6DA8C6">
      <w:pPr>
        <w:spacing w:before="74"/>
        <w:ind w:left="1369" w:right="0" w:firstLine="0"/>
        <w:jc w:val="left"/>
        <w:rPr>
          <w:sz w:val="24"/>
        </w:rPr>
      </w:pPr>
      <w:r>
        <w:pict>
          <v:shape id="_x0000_s1027" o:spid="_x0000_s1027" style="position:absolute;left:0pt;margin-left:24pt;margin-top:23.95pt;height:794.05pt;width:547.45pt;mso-position-horizontal-relative:page;mso-position-vertical-relative:page;z-index:-251654144;mso-width-relative:page;mso-height-relative:page;" fillcolor="#000000" filled="t" stroked="f" coordorigin="480,480" coordsize="10949,15881" path="m11371,538l11311,538,11311,598,11311,16243,598,16243,598,598,11311,598,11311,538,598,538,538,538,538,598,538,16243,538,16303,598,16303,11311,16303,11371,16303,11371,16243,11371,598,11371,538xm11429,16243l11400,16243,11400,16332,11311,16332,598,16332,509,16332,509,16243,480,16243,480,16332,480,16361,509,16361,598,16361,11311,16361,11400,16361,11429,16361,11429,16361,11429,16243xm11429,480l11429,480,11400,480,11311,480,598,480,509,480,480,480,480,509,480,598,480,16243,509,16243,509,598,509,509,598,509,11311,509,11400,509,11400,598,11400,16243,11429,16243,11429,598,11429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24"/>
        </w:rPr>
        <w:t>Reja:</w:t>
      </w:r>
    </w:p>
    <w:p w14:paraId="71F1CF0D">
      <w:pPr>
        <w:spacing w:before="2"/>
        <w:ind w:left="102" w:right="0" w:firstLine="0"/>
        <w:jc w:val="left"/>
        <w:rPr>
          <w:sz w:val="24"/>
        </w:rPr>
      </w:pPr>
      <w:r>
        <w:rPr>
          <w:sz w:val="24"/>
        </w:rPr>
        <w:t>Kirish</w:t>
      </w:r>
    </w:p>
    <w:p w14:paraId="09BD0DF1">
      <w:pPr>
        <w:spacing w:before="0"/>
        <w:ind w:left="102" w:right="3862" w:firstLine="120"/>
        <w:jc w:val="left"/>
        <w:rPr>
          <w:sz w:val="24"/>
        </w:rPr>
      </w:pPr>
      <w:r>
        <w:rPr>
          <w:sz w:val="24"/>
        </w:rPr>
        <w:t>Kriptografiya</w:t>
      </w:r>
      <w:r>
        <w:rPr>
          <w:spacing w:val="-8"/>
          <w:sz w:val="24"/>
        </w:rPr>
        <w:t xml:space="preserve"> </w:t>
      </w:r>
      <w:r>
        <w:rPr>
          <w:sz w:val="24"/>
        </w:rPr>
        <w:t>zamonaviy</w:t>
      </w:r>
      <w:r>
        <w:rPr>
          <w:spacing w:val="-7"/>
          <w:sz w:val="24"/>
        </w:rPr>
        <w:t xml:space="preserve"> </w:t>
      </w:r>
      <w:r>
        <w:rPr>
          <w:sz w:val="24"/>
        </w:rPr>
        <w:t>tarmoqlar</w:t>
      </w:r>
      <w:r>
        <w:rPr>
          <w:spacing w:val="-7"/>
          <w:sz w:val="24"/>
        </w:rPr>
        <w:t xml:space="preserve"> </w:t>
      </w:r>
      <w:r>
        <w:rPr>
          <w:sz w:val="24"/>
        </w:rPr>
        <w:t>tamoyillari.</w:t>
      </w:r>
      <w:r>
        <w:rPr>
          <w:spacing w:val="-50"/>
          <w:sz w:val="24"/>
        </w:rPr>
        <w:t xml:space="preserve"> </w:t>
      </w:r>
      <w:r>
        <w:rPr>
          <w:sz w:val="24"/>
        </w:rPr>
        <w:t>Asosiy</w:t>
      </w:r>
      <w:r>
        <w:rPr>
          <w:spacing w:val="-2"/>
          <w:sz w:val="24"/>
        </w:rPr>
        <w:t xml:space="preserve"> </w:t>
      </w:r>
      <w:r>
        <w:rPr>
          <w:sz w:val="24"/>
        </w:rPr>
        <w:t>qism</w:t>
      </w:r>
    </w:p>
    <w:p w14:paraId="7BC3BFFD">
      <w:pPr>
        <w:spacing w:before="0"/>
        <w:ind w:left="222" w:right="2429" w:firstLine="0"/>
        <w:jc w:val="left"/>
        <w:rPr>
          <w:sz w:val="24"/>
        </w:rPr>
      </w:pPr>
      <w:r>
        <w:rPr>
          <w:sz w:val="24"/>
        </w:rPr>
        <w:t>1.Kriptografiya-zamonaviy tarmoqlarni himoya qilishda hal qiluvch</w:t>
      </w:r>
      <w:r>
        <w:rPr>
          <w:spacing w:val="-50"/>
          <w:sz w:val="24"/>
        </w:rPr>
        <w:t xml:space="preserve"> </w:t>
      </w:r>
      <w:r>
        <w:rPr>
          <w:sz w:val="24"/>
        </w:rPr>
        <w:t>2.Simmetrik</w:t>
      </w:r>
      <w:r>
        <w:rPr>
          <w:spacing w:val="-1"/>
          <w:sz w:val="24"/>
        </w:rPr>
        <w:t xml:space="preserve"> </w:t>
      </w:r>
      <w:r>
        <w:rPr>
          <w:sz w:val="24"/>
        </w:rPr>
        <w:t>kalit</w:t>
      </w:r>
      <w:r>
        <w:rPr>
          <w:spacing w:val="-1"/>
          <w:sz w:val="24"/>
        </w:rPr>
        <w:t xml:space="preserve"> </w:t>
      </w:r>
      <w:r>
        <w:rPr>
          <w:sz w:val="24"/>
        </w:rPr>
        <w:t>va ochiq kalit</w:t>
      </w:r>
    </w:p>
    <w:p w14:paraId="0B1CE806">
      <w:pPr>
        <w:spacing w:before="0"/>
        <w:ind w:left="102" w:right="4554" w:firstLine="120"/>
        <w:jc w:val="left"/>
        <w:rPr>
          <w:sz w:val="24"/>
        </w:rPr>
      </w:pPr>
      <w:r>
        <w:rPr>
          <w:sz w:val="24"/>
        </w:rPr>
        <w:t>3.Simmetrik kalit va ochiq kalit orasidagi farqi.</w:t>
      </w:r>
      <w:r>
        <w:rPr>
          <w:spacing w:val="-50"/>
          <w:sz w:val="24"/>
        </w:rPr>
        <w:t xml:space="preserve"> </w:t>
      </w:r>
      <w:r>
        <w:rPr>
          <w:sz w:val="24"/>
        </w:rPr>
        <w:t>Xulosa</w:t>
      </w:r>
    </w:p>
    <w:p w14:paraId="5DEB81E8">
      <w:pPr>
        <w:spacing w:after="0"/>
        <w:jc w:val="left"/>
        <w:rPr>
          <w:sz w:val="24"/>
        </w:rPr>
        <w:sectPr>
          <w:pgSz w:w="11910" w:h="16840"/>
          <w:pgMar w:top="1040" w:right="740" w:bottom="280" w:left="1600" w:header="720" w:footer="720" w:gutter="0"/>
          <w:cols w:space="720" w:num="1"/>
        </w:sectPr>
      </w:pPr>
    </w:p>
    <w:p w14:paraId="7EE620E9">
      <w:pPr>
        <w:pStyle w:val="9"/>
        <w:spacing w:before="78" w:line="327" w:lineRule="exact"/>
        <w:ind w:left="121" w:right="1485"/>
        <w:jc w:val="center"/>
      </w:pPr>
      <w:r>
        <w:pict>
          <v:shape id="_x0000_s1028" o:spid="_x0000_s1028" style="position:absolute;left:0pt;margin-left:24pt;margin-top:23.95pt;height:794.05pt;width:547.45pt;mso-position-horizontal-relative:page;mso-position-vertical-relative:page;z-index:-251654144;mso-width-relative:page;mso-height-relative:page;" fillcolor="#000000" filled="t" stroked="f" coordorigin="480,480" coordsize="10949,15881" path="m11371,538l11311,538,11311,598,11311,16243,598,16243,598,598,11311,598,11311,538,598,538,538,538,538,598,538,16243,538,16303,598,16303,11311,16303,11371,16303,11371,16243,11371,598,11371,538xm11429,16243l11400,16243,11400,16332,11311,16332,598,16332,509,16332,509,16243,480,16243,480,16332,480,16361,509,16361,598,16361,11311,16361,11400,16361,11429,16361,11429,16361,11429,16243xm11429,480l11429,480,11400,480,11311,480,598,480,509,480,480,480,480,509,480,598,480,16243,509,16243,509,598,509,509,598,509,11311,509,11400,509,11400,598,11400,16243,11429,16243,11429,598,11429,480xe">
            <v:path arrowok="t"/>
            <v:fill on="t" focussize="0,0"/>
            <v:stroke on="f"/>
            <v:imagedata o:title=""/>
            <o:lock v:ext="edit"/>
          </v:shape>
        </w:pict>
      </w:r>
      <w:r>
        <w:t>KIRISH</w:t>
      </w:r>
    </w:p>
    <w:p w14:paraId="448BD072">
      <w:pPr>
        <w:pStyle w:val="9"/>
        <w:ind w:left="102" w:right="104" w:firstLine="139"/>
        <w:jc w:val="both"/>
      </w:pPr>
      <w:r>
        <w:t>Kriptografiyani dushmanlar yoki uchinchi shaxslar ishtirokida xavfsiz aloqa</w:t>
      </w:r>
      <w:r>
        <w:rPr>
          <w:spacing w:val="1"/>
        </w:rPr>
        <w:t xml:space="preserve"> </w:t>
      </w:r>
      <w:r>
        <w:t>san'ati va ilmi sifatida ko'rish mumkin, ular xabar qilinayotgan ma'lumotni</w:t>
      </w:r>
      <w:r>
        <w:rPr>
          <w:spacing w:val="1"/>
        </w:rPr>
        <w:t xml:space="preserve"> </w:t>
      </w:r>
      <w:r>
        <w:t>ushlab</w:t>
      </w:r>
      <w:r>
        <w:rPr>
          <w:spacing w:val="-6"/>
        </w:rPr>
        <w:t xml:space="preserve"> </w:t>
      </w:r>
      <w:r>
        <w:t>turish</w:t>
      </w:r>
      <w:r>
        <w:rPr>
          <w:spacing w:val="-5"/>
        </w:rPr>
        <w:t xml:space="preserve"> </w:t>
      </w:r>
      <w:r>
        <w:t>yoki</w:t>
      </w:r>
      <w:r>
        <w:rPr>
          <w:spacing w:val="-5"/>
        </w:rPr>
        <w:t xml:space="preserve"> </w:t>
      </w:r>
      <w:r>
        <w:t>manipulyatsiya</w:t>
      </w:r>
      <w:r>
        <w:rPr>
          <w:spacing w:val="-6"/>
        </w:rPr>
        <w:t xml:space="preserve"> </w:t>
      </w:r>
      <w:r>
        <w:t>qilishga</w:t>
      </w:r>
      <w:r>
        <w:rPr>
          <w:spacing w:val="-6"/>
        </w:rPr>
        <w:t xml:space="preserve"> </w:t>
      </w:r>
      <w:r>
        <w:t>urinishlari</w:t>
      </w:r>
      <w:r>
        <w:rPr>
          <w:spacing w:val="-6"/>
        </w:rPr>
        <w:t xml:space="preserve"> </w:t>
      </w:r>
      <w:r>
        <w:t>mumkin.</w:t>
      </w:r>
      <w:r>
        <w:rPr>
          <w:spacing w:val="-7"/>
        </w:rPr>
        <w:t xml:space="preserve"> </w:t>
      </w:r>
      <w:r>
        <w:t>U</w:t>
      </w:r>
      <w:r>
        <w:rPr>
          <w:spacing w:val="-5"/>
        </w:rPr>
        <w:t xml:space="preserve"> </w:t>
      </w:r>
      <w:r>
        <w:t>ochiq</w:t>
      </w:r>
      <w:r>
        <w:rPr>
          <w:spacing w:val="-6"/>
        </w:rPr>
        <w:t xml:space="preserve"> </w:t>
      </w:r>
      <w:r>
        <w:t>matnni</w:t>
      </w:r>
      <w:r>
        <w:rPr>
          <w:spacing w:val="-59"/>
        </w:rPr>
        <w:t xml:space="preserve"> </w:t>
      </w:r>
      <w:r>
        <w:t>(o'qilishi mumkin bo'lgan ma'lumotlarni) shifrlangan matnga (o'qilmaydigan</w:t>
      </w:r>
      <w:r>
        <w:rPr>
          <w:spacing w:val="1"/>
        </w:rPr>
        <w:t xml:space="preserve"> </w:t>
      </w:r>
      <w:r>
        <w:t>ma'lumotlar) va aksincha, ruxsatsiz shaxslar tushunishi qiyin bo'lgan tarzda</w:t>
      </w:r>
      <w:r>
        <w:rPr>
          <w:spacing w:val="1"/>
        </w:rPr>
        <w:t xml:space="preserve"> </w:t>
      </w:r>
      <w:r>
        <w:t>aylantirish</w:t>
      </w:r>
      <w:r>
        <w:rPr>
          <w:spacing w:val="-5"/>
        </w:rPr>
        <w:t xml:space="preserve"> </w:t>
      </w:r>
      <w:r>
        <w:t>uchun</w:t>
      </w:r>
      <w:r>
        <w:rPr>
          <w:spacing w:val="-2"/>
        </w:rPr>
        <w:t xml:space="preserve"> </w:t>
      </w:r>
      <w:r>
        <w:t>matematik</w:t>
      </w:r>
      <w:r>
        <w:rPr>
          <w:spacing w:val="-3"/>
        </w:rPr>
        <w:t xml:space="preserve"> </w:t>
      </w:r>
      <w:r>
        <w:t>algoritmlardan</w:t>
      </w:r>
      <w:r>
        <w:rPr>
          <w:spacing w:val="-2"/>
        </w:rPr>
        <w:t xml:space="preserve"> </w:t>
      </w:r>
      <w:r>
        <w:t>foydalanishni</w:t>
      </w:r>
      <w:r>
        <w:rPr>
          <w:spacing w:val="-5"/>
        </w:rPr>
        <w:t xml:space="preserve"> </w:t>
      </w:r>
      <w:r>
        <w:t>o'z</w:t>
      </w:r>
      <w:r>
        <w:rPr>
          <w:spacing w:val="-2"/>
        </w:rPr>
        <w:t xml:space="preserve"> </w:t>
      </w:r>
      <w:r>
        <w:t>ichiga</w:t>
      </w:r>
      <w:r>
        <w:rPr>
          <w:spacing w:val="-5"/>
        </w:rPr>
        <w:t xml:space="preserve"> </w:t>
      </w:r>
      <w:r>
        <w:t>oladi.</w:t>
      </w:r>
    </w:p>
    <w:p w14:paraId="023B1E23">
      <w:pPr>
        <w:pStyle w:val="9"/>
      </w:pPr>
    </w:p>
    <w:p w14:paraId="27511803">
      <w:pPr>
        <w:pStyle w:val="9"/>
        <w:ind w:left="102" w:right="110" w:firstLine="139"/>
        <w:jc w:val="both"/>
      </w:pPr>
      <w:r>
        <w:t>Kriptografiyaning asosiy maqsadlari maxfiylik, yaxlitlik, autentifikatsiya va</w:t>
      </w:r>
      <w:r>
        <w:rPr>
          <w:spacing w:val="1"/>
        </w:rPr>
        <w:t xml:space="preserve"> </w:t>
      </w:r>
      <w:r>
        <w:t>rad</w:t>
      </w:r>
      <w:r>
        <w:rPr>
          <w:spacing w:val="-1"/>
        </w:rPr>
        <w:t xml:space="preserve"> </w:t>
      </w:r>
      <w:r>
        <w:t>etmaslikdir.</w:t>
      </w:r>
    </w:p>
    <w:p w14:paraId="66180E9F">
      <w:pPr>
        <w:pStyle w:val="9"/>
      </w:pPr>
    </w:p>
    <w:p w14:paraId="3394CC1F">
      <w:pPr>
        <w:pStyle w:val="11"/>
        <w:numPr>
          <w:ilvl w:val="0"/>
          <w:numId w:val="1"/>
        </w:numPr>
        <w:tabs>
          <w:tab w:val="left" w:pos="693"/>
        </w:tabs>
        <w:spacing w:before="0" w:after="0" w:line="240" w:lineRule="auto"/>
        <w:ind w:left="102" w:right="109" w:firstLine="139"/>
        <w:jc w:val="both"/>
        <w:rPr>
          <w:sz w:val="28"/>
        </w:rPr>
      </w:pPr>
      <w:r>
        <w:rPr>
          <w:sz w:val="28"/>
        </w:rPr>
        <w:t>Maxfiylik:</w:t>
      </w:r>
      <w:r>
        <w:rPr>
          <w:spacing w:val="1"/>
          <w:sz w:val="28"/>
        </w:rPr>
        <w:t xml:space="preserve"> </w:t>
      </w:r>
      <w:r>
        <w:rPr>
          <w:sz w:val="28"/>
        </w:rPr>
        <w:t>Kriptografiya</w:t>
      </w:r>
      <w:r>
        <w:rPr>
          <w:spacing w:val="1"/>
          <w:sz w:val="28"/>
        </w:rPr>
        <w:t xml:space="preserve"> </w:t>
      </w:r>
      <w:r>
        <w:rPr>
          <w:sz w:val="28"/>
        </w:rPr>
        <w:t>faqat</w:t>
      </w:r>
      <w:r>
        <w:rPr>
          <w:spacing w:val="1"/>
          <w:sz w:val="28"/>
        </w:rPr>
        <w:t xml:space="preserve"> </w:t>
      </w:r>
      <w:r>
        <w:rPr>
          <w:sz w:val="28"/>
        </w:rPr>
        <w:t>vakolatli</w:t>
      </w:r>
      <w:r>
        <w:rPr>
          <w:spacing w:val="1"/>
          <w:sz w:val="28"/>
        </w:rPr>
        <w:t xml:space="preserve"> </w:t>
      </w:r>
      <w:r>
        <w:rPr>
          <w:sz w:val="28"/>
        </w:rPr>
        <w:t>shaxslarga</w:t>
      </w:r>
      <w:r>
        <w:rPr>
          <w:spacing w:val="1"/>
          <w:sz w:val="28"/>
        </w:rPr>
        <w:t xml:space="preserve"> </w:t>
      </w:r>
      <w:r>
        <w:rPr>
          <w:sz w:val="28"/>
        </w:rPr>
        <w:t>yetkazilayotgan</w:t>
      </w:r>
      <w:r>
        <w:rPr>
          <w:spacing w:val="1"/>
          <w:sz w:val="28"/>
        </w:rPr>
        <w:t xml:space="preserve"> </w:t>
      </w:r>
      <w:r>
        <w:rPr>
          <w:sz w:val="28"/>
        </w:rPr>
        <w:t>ma'lumotlarga</w:t>
      </w:r>
      <w:r>
        <w:rPr>
          <w:spacing w:val="-15"/>
          <w:sz w:val="28"/>
        </w:rPr>
        <w:t xml:space="preserve"> </w:t>
      </w:r>
      <w:r>
        <w:rPr>
          <w:sz w:val="28"/>
        </w:rPr>
        <w:t>kirishi</w:t>
      </w:r>
      <w:r>
        <w:rPr>
          <w:spacing w:val="-12"/>
          <w:sz w:val="28"/>
        </w:rPr>
        <w:t xml:space="preserve"> </w:t>
      </w:r>
      <w:r>
        <w:rPr>
          <w:sz w:val="28"/>
        </w:rPr>
        <w:t>va</w:t>
      </w:r>
      <w:r>
        <w:rPr>
          <w:spacing w:val="-13"/>
          <w:sz w:val="28"/>
        </w:rPr>
        <w:t xml:space="preserve"> </w:t>
      </w:r>
      <w:r>
        <w:rPr>
          <w:sz w:val="28"/>
        </w:rPr>
        <w:t>tushunishi</w:t>
      </w:r>
      <w:r>
        <w:rPr>
          <w:spacing w:val="-14"/>
          <w:sz w:val="28"/>
        </w:rPr>
        <w:t xml:space="preserve"> </w:t>
      </w:r>
      <w:r>
        <w:rPr>
          <w:sz w:val="28"/>
        </w:rPr>
        <w:t>uchun</w:t>
      </w:r>
      <w:r>
        <w:rPr>
          <w:spacing w:val="-12"/>
          <w:sz w:val="28"/>
        </w:rPr>
        <w:t xml:space="preserve"> </w:t>
      </w:r>
      <w:r>
        <w:rPr>
          <w:sz w:val="28"/>
        </w:rPr>
        <w:t>foydalaniladi.</w:t>
      </w:r>
      <w:r>
        <w:rPr>
          <w:spacing w:val="-15"/>
          <w:sz w:val="28"/>
        </w:rPr>
        <w:t xml:space="preserve"> </w:t>
      </w:r>
      <w:r>
        <w:rPr>
          <w:sz w:val="28"/>
        </w:rPr>
        <w:t>Bunga</w:t>
      </w:r>
      <w:r>
        <w:rPr>
          <w:spacing w:val="-11"/>
          <w:sz w:val="28"/>
        </w:rPr>
        <w:t xml:space="preserve"> </w:t>
      </w:r>
      <w:r>
        <w:rPr>
          <w:sz w:val="28"/>
        </w:rPr>
        <w:t>shifrlash</w:t>
      </w:r>
      <w:r>
        <w:rPr>
          <w:spacing w:val="-13"/>
          <w:sz w:val="28"/>
        </w:rPr>
        <w:t xml:space="preserve"> </w:t>
      </w:r>
      <w:r>
        <w:rPr>
          <w:sz w:val="28"/>
        </w:rPr>
        <w:t>orqali</w:t>
      </w:r>
      <w:r>
        <w:rPr>
          <w:spacing w:val="-59"/>
          <w:sz w:val="28"/>
        </w:rPr>
        <w:t xml:space="preserve"> </w:t>
      </w:r>
      <w:r>
        <w:rPr>
          <w:sz w:val="28"/>
        </w:rPr>
        <w:t>erishiladi, bu ma'lumotlarni shunday shifrlaydiki, uni faqat tegishli kalit yoki</w:t>
      </w:r>
      <w:r>
        <w:rPr>
          <w:spacing w:val="1"/>
          <w:sz w:val="28"/>
        </w:rPr>
        <w:t xml:space="preserve"> </w:t>
      </w:r>
      <w:r>
        <w:rPr>
          <w:sz w:val="28"/>
        </w:rPr>
        <w:t>kalitlarga</w:t>
      </w:r>
      <w:r>
        <w:rPr>
          <w:spacing w:val="-1"/>
          <w:sz w:val="28"/>
        </w:rPr>
        <w:t xml:space="preserve"> </w:t>
      </w:r>
      <w:r>
        <w:rPr>
          <w:sz w:val="28"/>
        </w:rPr>
        <w:t>ega</w:t>
      </w:r>
      <w:r>
        <w:rPr>
          <w:spacing w:val="-1"/>
          <w:sz w:val="28"/>
        </w:rPr>
        <w:t xml:space="preserve"> </w:t>
      </w:r>
      <w:r>
        <w:rPr>
          <w:sz w:val="28"/>
        </w:rPr>
        <w:t>bo'lganlar</w:t>
      </w:r>
      <w:r>
        <w:rPr>
          <w:spacing w:val="-3"/>
          <w:sz w:val="28"/>
        </w:rPr>
        <w:t xml:space="preserve"> </w:t>
      </w:r>
      <w:r>
        <w:rPr>
          <w:sz w:val="28"/>
        </w:rPr>
        <w:t>tushunishi</w:t>
      </w:r>
      <w:r>
        <w:rPr>
          <w:spacing w:val="1"/>
          <w:sz w:val="28"/>
        </w:rPr>
        <w:t xml:space="preserve"> </w:t>
      </w:r>
      <w:r>
        <w:rPr>
          <w:sz w:val="28"/>
        </w:rPr>
        <w:t>mumkin.</w:t>
      </w:r>
    </w:p>
    <w:p w14:paraId="3A5E883F">
      <w:pPr>
        <w:pStyle w:val="9"/>
      </w:pPr>
    </w:p>
    <w:p w14:paraId="68AD5BDA">
      <w:pPr>
        <w:pStyle w:val="11"/>
        <w:numPr>
          <w:ilvl w:val="0"/>
          <w:numId w:val="1"/>
        </w:numPr>
        <w:tabs>
          <w:tab w:val="left" w:pos="592"/>
        </w:tabs>
        <w:spacing w:before="1" w:after="0" w:line="240" w:lineRule="auto"/>
        <w:ind w:left="102" w:right="105" w:firstLine="139"/>
        <w:jc w:val="both"/>
        <w:rPr>
          <w:sz w:val="28"/>
        </w:rPr>
      </w:pPr>
      <w:r>
        <w:rPr>
          <w:sz w:val="28"/>
        </w:rPr>
        <w:t>Yaxlitlik:</w:t>
      </w:r>
      <w:r>
        <w:rPr>
          <w:spacing w:val="1"/>
          <w:sz w:val="28"/>
        </w:rPr>
        <w:t xml:space="preserve"> </w:t>
      </w:r>
      <w:r>
        <w:rPr>
          <w:sz w:val="28"/>
        </w:rPr>
        <w:t>Kriptografiya</w:t>
      </w:r>
      <w:r>
        <w:rPr>
          <w:spacing w:val="1"/>
          <w:sz w:val="28"/>
        </w:rPr>
        <w:t xml:space="preserve"> </w:t>
      </w:r>
      <w:r>
        <w:rPr>
          <w:sz w:val="28"/>
        </w:rPr>
        <w:t>ma'lumot</w:t>
      </w:r>
      <w:r>
        <w:rPr>
          <w:spacing w:val="1"/>
          <w:sz w:val="28"/>
        </w:rPr>
        <w:t xml:space="preserve"> </w:t>
      </w:r>
      <w:r>
        <w:rPr>
          <w:sz w:val="28"/>
        </w:rPr>
        <w:t>uzatish</w:t>
      </w:r>
      <w:r>
        <w:rPr>
          <w:spacing w:val="1"/>
          <w:sz w:val="28"/>
        </w:rPr>
        <w:t xml:space="preserve"> </w:t>
      </w:r>
      <w:r>
        <w:rPr>
          <w:sz w:val="28"/>
        </w:rPr>
        <w:t>vaqtida</w:t>
      </w:r>
      <w:r>
        <w:rPr>
          <w:spacing w:val="1"/>
          <w:sz w:val="28"/>
        </w:rPr>
        <w:t xml:space="preserve"> </w:t>
      </w:r>
      <w:r>
        <w:rPr>
          <w:sz w:val="28"/>
        </w:rPr>
        <w:t>o'zgartirilmagan</w:t>
      </w:r>
      <w:r>
        <w:rPr>
          <w:spacing w:val="1"/>
          <w:sz w:val="28"/>
        </w:rPr>
        <w:t xml:space="preserve"> </w:t>
      </w:r>
      <w:r>
        <w:rPr>
          <w:sz w:val="28"/>
        </w:rPr>
        <w:t>yoki</w:t>
      </w:r>
      <w:r>
        <w:rPr>
          <w:spacing w:val="1"/>
          <w:sz w:val="28"/>
        </w:rPr>
        <w:t xml:space="preserve"> </w:t>
      </w:r>
      <w:r>
        <w:rPr>
          <w:sz w:val="28"/>
        </w:rPr>
        <w:t>buzilmaganligini</w:t>
      </w:r>
      <w:r>
        <w:rPr>
          <w:spacing w:val="1"/>
          <w:sz w:val="28"/>
        </w:rPr>
        <w:t xml:space="preserve"> </w:t>
      </w:r>
      <w:r>
        <w:rPr>
          <w:sz w:val="28"/>
        </w:rPr>
        <w:t>tekshirishga</w:t>
      </w:r>
      <w:r>
        <w:rPr>
          <w:spacing w:val="1"/>
          <w:sz w:val="28"/>
        </w:rPr>
        <w:t xml:space="preserve"> </w:t>
      </w:r>
      <w:r>
        <w:rPr>
          <w:sz w:val="28"/>
        </w:rPr>
        <w:t>yordam</w:t>
      </w:r>
      <w:r>
        <w:rPr>
          <w:spacing w:val="1"/>
          <w:sz w:val="28"/>
        </w:rPr>
        <w:t xml:space="preserve"> </w:t>
      </w:r>
      <w:r>
        <w:rPr>
          <w:sz w:val="28"/>
        </w:rPr>
        <w:t>beradi.</w:t>
      </w:r>
      <w:r>
        <w:rPr>
          <w:spacing w:val="1"/>
          <w:sz w:val="28"/>
        </w:rPr>
        <w:t xml:space="preserve"> </w:t>
      </w:r>
      <w:r>
        <w:rPr>
          <w:sz w:val="28"/>
        </w:rPr>
        <w:t>Bunga</w:t>
      </w:r>
      <w:r>
        <w:rPr>
          <w:spacing w:val="1"/>
          <w:sz w:val="28"/>
        </w:rPr>
        <w:t xml:space="preserve"> </w:t>
      </w:r>
      <w:r>
        <w:rPr>
          <w:sz w:val="28"/>
        </w:rPr>
        <w:t>ko'pincha</w:t>
      </w:r>
      <w:r>
        <w:rPr>
          <w:spacing w:val="1"/>
          <w:sz w:val="28"/>
        </w:rPr>
        <w:t xml:space="preserve"> </w:t>
      </w:r>
      <w:r>
        <w:rPr>
          <w:sz w:val="28"/>
        </w:rPr>
        <w:t>dastlabki</w:t>
      </w:r>
      <w:r>
        <w:rPr>
          <w:spacing w:val="1"/>
          <w:sz w:val="28"/>
        </w:rPr>
        <w:t xml:space="preserve"> </w:t>
      </w:r>
      <w:r>
        <w:rPr>
          <w:sz w:val="28"/>
        </w:rPr>
        <w:t>ma'lumotlarga</w:t>
      </w:r>
      <w:r>
        <w:rPr>
          <w:spacing w:val="1"/>
          <w:sz w:val="28"/>
        </w:rPr>
        <w:t xml:space="preserve"> </w:t>
      </w:r>
      <w:r>
        <w:rPr>
          <w:sz w:val="28"/>
        </w:rPr>
        <w:t>kiritilgan</w:t>
      </w:r>
      <w:r>
        <w:rPr>
          <w:spacing w:val="1"/>
          <w:sz w:val="28"/>
        </w:rPr>
        <w:t xml:space="preserve"> </w:t>
      </w:r>
      <w:r>
        <w:rPr>
          <w:sz w:val="28"/>
        </w:rPr>
        <w:t>o'zgarishlarni</w:t>
      </w:r>
      <w:r>
        <w:rPr>
          <w:spacing w:val="1"/>
          <w:sz w:val="28"/>
        </w:rPr>
        <w:t xml:space="preserve"> </w:t>
      </w:r>
      <w:r>
        <w:rPr>
          <w:sz w:val="28"/>
        </w:rPr>
        <w:t>aniqlash</w:t>
      </w:r>
      <w:r>
        <w:rPr>
          <w:spacing w:val="1"/>
          <w:sz w:val="28"/>
        </w:rPr>
        <w:t xml:space="preserve"> </w:t>
      </w:r>
      <w:r>
        <w:rPr>
          <w:sz w:val="28"/>
        </w:rPr>
        <w:t>uchun</w:t>
      </w:r>
      <w:r>
        <w:rPr>
          <w:spacing w:val="1"/>
          <w:sz w:val="28"/>
        </w:rPr>
        <w:t xml:space="preserve"> </w:t>
      </w:r>
      <w:r>
        <w:rPr>
          <w:sz w:val="28"/>
        </w:rPr>
        <w:t>ishlatilishi</w:t>
      </w:r>
      <w:r>
        <w:rPr>
          <w:spacing w:val="1"/>
          <w:sz w:val="28"/>
        </w:rPr>
        <w:t xml:space="preserve"> </w:t>
      </w:r>
      <w:r>
        <w:rPr>
          <w:sz w:val="28"/>
        </w:rPr>
        <w:t>mumkin</w:t>
      </w:r>
      <w:r>
        <w:rPr>
          <w:spacing w:val="1"/>
          <w:sz w:val="28"/>
        </w:rPr>
        <w:t xml:space="preserve"> </w:t>
      </w:r>
      <w:r>
        <w:rPr>
          <w:sz w:val="28"/>
        </w:rPr>
        <w:t>bo'lgan</w:t>
      </w:r>
      <w:r>
        <w:rPr>
          <w:spacing w:val="1"/>
          <w:sz w:val="28"/>
        </w:rPr>
        <w:t xml:space="preserve"> </w:t>
      </w:r>
      <w:r>
        <w:rPr>
          <w:sz w:val="28"/>
        </w:rPr>
        <w:t>kirish</w:t>
      </w:r>
      <w:r>
        <w:rPr>
          <w:spacing w:val="1"/>
          <w:sz w:val="28"/>
        </w:rPr>
        <w:t xml:space="preserve"> </w:t>
      </w:r>
      <w:r>
        <w:rPr>
          <w:sz w:val="28"/>
        </w:rPr>
        <w:t>ma'lumotlaridan</w:t>
      </w:r>
      <w:r>
        <w:rPr>
          <w:spacing w:val="1"/>
          <w:sz w:val="28"/>
        </w:rPr>
        <w:t xml:space="preserve"> </w:t>
      </w:r>
      <w:r>
        <w:rPr>
          <w:sz w:val="28"/>
        </w:rPr>
        <w:t>qat'iy</w:t>
      </w:r>
      <w:r>
        <w:rPr>
          <w:spacing w:val="1"/>
          <w:sz w:val="28"/>
        </w:rPr>
        <w:t xml:space="preserve"> </w:t>
      </w:r>
      <w:r>
        <w:rPr>
          <w:sz w:val="28"/>
        </w:rPr>
        <w:t>o'lchamdagi</w:t>
      </w:r>
      <w:r>
        <w:rPr>
          <w:spacing w:val="1"/>
          <w:sz w:val="28"/>
        </w:rPr>
        <w:t xml:space="preserve"> </w:t>
      </w:r>
      <w:r>
        <w:rPr>
          <w:sz w:val="28"/>
        </w:rPr>
        <w:t>belgilar</w:t>
      </w:r>
      <w:r>
        <w:rPr>
          <w:spacing w:val="1"/>
          <w:sz w:val="28"/>
        </w:rPr>
        <w:t xml:space="preserve"> </w:t>
      </w:r>
      <w:r>
        <w:rPr>
          <w:sz w:val="28"/>
        </w:rPr>
        <w:t>qatorini</w:t>
      </w:r>
      <w:r>
        <w:rPr>
          <w:spacing w:val="1"/>
          <w:sz w:val="28"/>
        </w:rPr>
        <w:t xml:space="preserve"> </w:t>
      </w:r>
      <w:r>
        <w:rPr>
          <w:sz w:val="28"/>
        </w:rPr>
        <w:t>(xesh</w:t>
      </w:r>
      <w:r>
        <w:rPr>
          <w:spacing w:val="1"/>
          <w:sz w:val="28"/>
        </w:rPr>
        <w:t xml:space="preserve"> </w:t>
      </w:r>
      <w:r>
        <w:rPr>
          <w:sz w:val="28"/>
        </w:rPr>
        <w:t>qiymati) hosil qiluvchi kriptografik xesh funktsiyalaridan foydalanish orqali</w:t>
      </w:r>
      <w:r>
        <w:rPr>
          <w:spacing w:val="1"/>
          <w:sz w:val="28"/>
        </w:rPr>
        <w:t xml:space="preserve"> </w:t>
      </w:r>
      <w:r>
        <w:rPr>
          <w:sz w:val="28"/>
        </w:rPr>
        <w:t>erishiladi.</w:t>
      </w:r>
    </w:p>
    <w:p w14:paraId="79EDDC1F">
      <w:pPr>
        <w:pStyle w:val="9"/>
        <w:spacing w:before="10"/>
        <w:rPr>
          <w:sz w:val="27"/>
        </w:rPr>
      </w:pPr>
    </w:p>
    <w:p w14:paraId="5571766F">
      <w:pPr>
        <w:pStyle w:val="11"/>
        <w:numPr>
          <w:ilvl w:val="0"/>
          <w:numId w:val="1"/>
        </w:numPr>
        <w:tabs>
          <w:tab w:val="left" w:pos="594"/>
        </w:tabs>
        <w:spacing w:before="1" w:after="0" w:line="240" w:lineRule="auto"/>
        <w:ind w:left="102" w:right="109" w:firstLine="139"/>
        <w:jc w:val="both"/>
        <w:rPr>
          <w:sz w:val="28"/>
        </w:rPr>
      </w:pPr>
      <w:r>
        <w:rPr>
          <w:sz w:val="28"/>
        </w:rPr>
        <w:t>Autentifikatsiya:</w:t>
      </w:r>
      <w:r>
        <w:rPr>
          <w:spacing w:val="1"/>
          <w:sz w:val="28"/>
        </w:rPr>
        <w:t xml:space="preserve"> </w:t>
      </w:r>
      <w:r>
        <w:rPr>
          <w:sz w:val="28"/>
        </w:rPr>
        <w:t>Kriptografiya</w:t>
      </w:r>
      <w:r>
        <w:rPr>
          <w:spacing w:val="1"/>
          <w:sz w:val="28"/>
        </w:rPr>
        <w:t xml:space="preserve"> </w:t>
      </w:r>
      <w:r>
        <w:rPr>
          <w:sz w:val="28"/>
        </w:rPr>
        <w:t>muloqot</w:t>
      </w:r>
      <w:r>
        <w:rPr>
          <w:spacing w:val="1"/>
          <w:sz w:val="28"/>
        </w:rPr>
        <w:t xml:space="preserve"> </w:t>
      </w:r>
      <w:r>
        <w:rPr>
          <w:sz w:val="28"/>
        </w:rPr>
        <w:t>qiluvchi</w:t>
      </w:r>
      <w:r>
        <w:rPr>
          <w:spacing w:val="1"/>
          <w:sz w:val="28"/>
        </w:rPr>
        <w:t xml:space="preserve"> </w:t>
      </w:r>
      <w:r>
        <w:rPr>
          <w:sz w:val="28"/>
        </w:rPr>
        <w:t>tomonlarning</w:t>
      </w:r>
      <w:r>
        <w:rPr>
          <w:spacing w:val="1"/>
          <w:sz w:val="28"/>
        </w:rPr>
        <w:t xml:space="preserve"> </w:t>
      </w:r>
      <w:r>
        <w:rPr>
          <w:sz w:val="28"/>
        </w:rPr>
        <w:t>shaxsini</w:t>
      </w:r>
      <w:r>
        <w:rPr>
          <w:spacing w:val="1"/>
          <w:sz w:val="28"/>
        </w:rPr>
        <w:t xml:space="preserve"> </w:t>
      </w:r>
      <w:r>
        <w:rPr>
          <w:sz w:val="28"/>
        </w:rPr>
        <w:t>tekshirish imkonini beradi. Bu xabarni jo'natuvchi yoki qabul qiluvchining o'zi</w:t>
      </w:r>
      <w:r>
        <w:rPr>
          <w:spacing w:val="-59"/>
          <w:sz w:val="28"/>
        </w:rPr>
        <w:t xml:space="preserve"> </w:t>
      </w:r>
      <w:r>
        <w:rPr>
          <w:sz w:val="28"/>
        </w:rPr>
        <w:t>da'vo</w:t>
      </w:r>
      <w:r>
        <w:rPr>
          <w:spacing w:val="1"/>
          <w:sz w:val="28"/>
        </w:rPr>
        <w:t xml:space="preserve"> </w:t>
      </w:r>
      <w:r>
        <w:rPr>
          <w:sz w:val="28"/>
        </w:rPr>
        <w:t>qilgan</w:t>
      </w:r>
      <w:r>
        <w:rPr>
          <w:spacing w:val="1"/>
          <w:sz w:val="28"/>
        </w:rPr>
        <w:t xml:space="preserve"> </w:t>
      </w:r>
      <w:r>
        <w:rPr>
          <w:sz w:val="28"/>
        </w:rPr>
        <w:t>shaxs</w:t>
      </w:r>
      <w:r>
        <w:rPr>
          <w:spacing w:val="1"/>
          <w:sz w:val="28"/>
        </w:rPr>
        <w:t xml:space="preserve"> </w:t>
      </w:r>
      <w:r>
        <w:rPr>
          <w:sz w:val="28"/>
        </w:rPr>
        <w:t>ekanligini</w:t>
      </w:r>
      <w:r>
        <w:rPr>
          <w:spacing w:val="1"/>
          <w:sz w:val="28"/>
        </w:rPr>
        <w:t xml:space="preserve"> </w:t>
      </w:r>
      <w:r>
        <w:rPr>
          <w:sz w:val="28"/>
        </w:rPr>
        <w:t>tasdiqlashga</w:t>
      </w:r>
      <w:r>
        <w:rPr>
          <w:spacing w:val="1"/>
          <w:sz w:val="28"/>
        </w:rPr>
        <w:t xml:space="preserve"> </w:t>
      </w:r>
      <w:r>
        <w:rPr>
          <w:sz w:val="28"/>
        </w:rPr>
        <w:t>yordam</w:t>
      </w:r>
      <w:r>
        <w:rPr>
          <w:spacing w:val="1"/>
          <w:sz w:val="28"/>
        </w:rPr>
        <w:t xml:space="preserve"> </w:t>
      </w:r>
      <w:r>
        <w:rPr>
          <w:sz w:val="28"/>
        </w:rPr>
        <w:t>beradi.</w:t>
      </w:r>
      <w:r>
        <w:rPr>
          <w:spacing w:val="1"/>
          <w:sz w:val="28"/>
        </w:rPr>
        <w:t xml:space="preserve"> </w:t>
      </w:r>
      <w:r>
        <w:rPr>
          <w:sz w:val="28"/>
        </w:rPr>
        <w:t>Autentifikatsiya</w:t>
      </w:r>
      <w:r>
        <w:rPr>
          <w:spacing w:val="1"/>
          <w:sz w:val="28"/>
        </w:rPr>
        <w:t xml:space="preserve"> </w:t>
      </w:r>
      <w:r>
        <w:rPr>
          <w:sz w:val="28"/>
        </w:rPr>
        <w:t>qilish</w:t>
      </w:r>
      <w:r>
        <w:rPr>
          <w:spacing w:val="1"/>
          <w:sz w:val="28"/>
        </w:rPr>
        <w:t xml:space="preserve"> </w:t>
      </w:r>
      <w:r>
        <w:rPr>
          <w:sz w:val="28"/>
        </w:rPr>
        <w:t>uchun</w:t>
      </w:r>
      <w:r>
        <w:rPr>
          <w:spacing w:val="1"/>
          <w:sz w:val="28"/>
        </w:rPr>
        <w:t xml:space="preserve"> </w:t>
      </w:r>
      <w:r>
        <w:rPr>
          <w:sz w:val="28"/>
        </w:rPr>
        <w:t>odatda</w:t>
      </w:r>
      <w:r>
        <w:rPr>
          <w:spacing w:val="1"/>
          <w:sz w:val="28"/>
        </w:rPr>
        <w:t xml:space="preserve"> </w:t>
      </w:r>
      <w:r>
        <w:rPr>
          <w:sz w:val="28"/>
        </w:rPr>
        <w:t>ochiq</w:t>
      </w:r>
      <w:r>
        <w:rPr>
          <w:spacing w:val="1"/>
          <w:sz w:val="28"/>
        </w:rPr>
        <w:t xml:space="preserve"> </w:t>
      </w:r>
      <w:r>
        <w:rPr>
          <w:sz w:val="28"/>
        </w:rPr>
        <w:t>kalit</w:t>
      </w:r>
      <w:r>
        <w:rPr>
          <w:spacing w:val="1"/>
          <w:sz w:val="28"/>
        </w:rPr>
        <w:t xml:space="preserve"> </w:t>
      </w:r>
      <w:r>
        <w:rPr>
          <w:sz w:val="28"/>
        </w:rPr>
        <w:t>kriptografiyasiga</w:t>
      </w:r>
      <w:r>
        <w:rPr>
          <w:spacing w:val="1"/>
          <w:sz w:val="28"/>
        </w:rPr>
        <w:t xml:space="preserve"> </w:t>
      </w:r>
      <w:r>
        <w:rPr>
          <w:sz w:val="28"/>
        </w:rPr>
        <w:t>asoslangan</w:t>
      </w:r>
      <w:r>
        <w:rPr>
          <w:spacing w:val="1"/>
          <w:sz w:val="28"/>
        </w:rPr>
        <w:t xml:space="preserve"> </w:t>
      </w:r>
      <w:r>
        <w:rPr>
          <w:sz w:val="28"/>
        </w:rPr>
        <w:t>raqamli</w:t>
      </w:r>
      <w:r>
        <w:rPr>
          <w:spacing w:val="1"/>
          <w:sz w:val="28"/>
        </w:rPr>
        <w:t xml:space="preserve"> </w:t>
      </w:r>
      <w:r>
        <w:rPr>
          <w:sz w:val="28"/>
        </w:rPr>
        <w:t>imzolardan</w:t>
      </w:r>
      <w:r>
        <w:rPr>
          <w:spacing w:val="-1"/>
          <w:sz w:val="28"/>
        </w:rPr>
        <w:t xml:space="preserve"> </w:t>
      </w:r>
      <w:r>
        <w:rPr>
          <w:sz w:val="28"/>
        </w:rPr>
        <w:t>foydalaniladi.</w:t>
      </w:r>
    </w:p>
    <w:p w14:paraId="27B81C76">
      <w:pPr>
        <w:pStyle w:val="9"/>
      </w:pPr>
    </w:p>
    <w:p w14:paraId="02ADEA3F">
      <w:pPr>
        <w:pStyle w:val="11"/>
        <w:numPr>
          <w:ilvl w:val="0"/>
          <w:numId w:val="1"/>
        </w:numPr>
        <w:tabs>
          <w:tab w:val="left" w:pos="614"/>
        </w:tabs>
        <w:spacing w:before="1" w:after="0" w:line="240" w:lineRule="auto"/>
        <w:ind w:left="102" w:right="102" w:firstLine="139"/>
        <w:jc w:val="both"/>
        <w:rPr>
          <w:sz w:val="28"/>
        </w:rPr>
      </w:pPr>
      <w:r>
        <w:rPr>
          <w:sz w:val="28"/>
        </w:rPr>
        <w:t>Rad</w:t>
      </w:r>
      <w:r>
        <w:rPr>
          <w:spacing w:val="1"/>
          <w:sz w:val="28"/>
        </w:rPr>
        <w:t xml:space="preserve"> </w:t>
      </w:r>
      <w:r>
        <w:rPr>
          <w:sz w:val="28"/>
        </w:rPr>
        <w:t>etmaslik:</w:t>
      </w:r>
      <w:r>
        <w:rPr>
          <w:spacing w:val="1"/>
          <w:sz w:val="28"/>
        </w:rPr>
        <w:t xml:space="preserve"> </w:t>
      </w:r>
      <w:r>
        <w:rPr>
          <w:sz w:val="28"/>
        </w:rPr>
        <w:t>jo'natuvchining</w:t>
      </w:r>
      <w:r>
        <w:rPr>
          <w:spacing w:val="1"/>
          <w:sz w:val="28"/>
        </w:rPr>
        <w:t xml:space="preserve"> </w:t>
      </w:r>
      <w:r>
        <w:rPr>
          <w:sz w:val="28"/>
        </w:rPr>
        <w:t>ma'lum</w:t>
      </w:r>
      <w:r>
        <w:rPr>
          <w:spacing w:val="1"/>
          <w:sz w:val="28"/>
        </w:rPr>
        <w:t xml:space="preserve"> </w:t>
      </w:r>
      <w:r>
        <w:rPr>
          <w:sz w:val="28"/>
        </w:rPr>
        <w:t>bir</w:t>
      </w:r>
      <w:r>
        <w:rPr>
          <w:spacing w:val="1"/>
          <w:sz w:val="28"/>
        </w:rPr>
        <w:t xml:space="preserve"> </w:t>
      </w:r>
      <w:r>
        <w:rPr>
          <w:sz w:val="28"/>
        </w:rPr>
        <w:t>xabarni</w:t>
      </w:r>
      <w:r>
        <w:rPr>
          <w:spacing w:val="1"/>
          <w:sz w:val="28"/>
        </w:rPr>
        <w:t xml:space="preserve"> </w:t>
      </w:r>
      <w:r>
        <w:rPr>
          <w:sz w:val="28"/>
        </w:rPr>
        <w:t>yuborganligini</w:t>
      </w:r>
      <w:r>
        <w:rPr>
          <w:spacing w:val="1"/>
          <w:sz w:val="28"/>
        </w:rPr>
        <w:t xml:space="preserve"> </w:t>
      </w:r>
      <w:r>
        <w:rPr>
          <w:sz w:val="28"/>
        </w:rPr>
        <w:t>rad</w:t>
      </w:r>
      <w:r>
        <w:rPr>
          <w:spacing w:val="1"/>
          <w:sz w:val="28"/>
        </w:rPr>
        <w:t xml:space="preserve"> </w:t>
      </w:r>
      <w:r>
        <w:rPr>
          <w:sz w:val="28"/>
        </w:rPr>
        <w:t>etishining</w:t>
      </w:r>
      <w:r>
        <w:rPr>
          <w:spacing w:val="1"/>
          <w:sz w:val="28"/>
        </w:rPr>
        <w:t xml:space="preserve"> </w:t>
      </w:r>
      <w:r>
        <w:rPr>
          <w:sz w:val="28"/>
        </w:rPr>
        <w:t>oldini</w:t>
      </w:r>
      <w:r>
        <w:rPr>
          <w:spacing w:val="1"/>
          <w:sz w:val="28"/>
        </w:rPr>
        <w:t xml:space="preserve"> </w:t>
      </w:r>
      <w:r>
        <w:rPr>
          <w:sz w:val="28"/>
        </w:rPr>
        <w:t>olish</w:t>
      </w:r>
      <w:r>
        <w:rPr>
          <w:spacing w:val="1"/>
          <w:sz w:val="28"/>
        </w:rPr>
        <w:t xml:space="preserve"> </w:t>
      </w:r>
      <w:r>
        <w:rPr>
          <w:sz w:val="28"/>
        </w:rPr>
        <w:t>uchun</w:t>
      </w:r>
      <w:r>
        <w:rPr>
          <w:spacing w:val="1"/>
          <w:sz w:val="28"/>
        </w:rPr>
        <w:t xml:space="preserve"> </w:t>
      </w:r>
      <w:r>
        <w:rPr>
          <w:sz w:val="28"/>
        </w:rPr>
        <w:t>kriptografik</w:t>
      </w:r>
      <w:r>
        <w:rPr>
          <w:spacing w:val="1"/>
          <w:sz w:val="28"/>
        </w:rPr>
        <w:t xml:space="preserve"> </w:t>
      </w:r>
      <w:r>
        <w:rPr>
          <w:sz w:val="28"/>
        </w:rPr>
        <w:t>usullardan</w:t>
      </w:r>
      <w:r>
        <w:rPr>
          <w:spacing w:val="1"/>
          <w:sz w:val="28"/>
        </w:rPr>
        <w:t xml:space="preserve"> </w:t>
      </w:r>
      <w:r>
        <w:rPr>
          <w:sz w:val="28"/>
        </w:rPr>
        <w:t>foydalanish</w:t>
      </w:r>
      <w:r>
        <w:rPr>
          <w:spacing w:val="1"/>
          <w:sz w:val="28"/>
        </w:rPr>
        <w:t xml:space="preserve"> </w:t>
      </w:r>
      <w:r>
        <w:rPr>
          <w:sz w:val="28"/>
        </w:rPr>
        <w:t>mumkin.</w:t>
      </w:r>
      <w:r>
        <w:rPr>
          <w:spacing w:val="1"/>
          <w:sz w:val="28"/>
        </w:rPr>
        <w:t xml:space="preserve"> </w:t>
      </w:r>
      <w:r>
        <w:rPr>
          <w:sz w:val="28"/>
        </w:rPr>
        <w:t>Raqamli</w:t>
      </w:r>
      <w:r>
        <w:rPr>
          <w:spacing w:val="1"/>
          <w:sz w:val="28"/>
        </w:rPr>
        <w:t xml:space="preserve"> </w:t>
      </w:r>
      <w:r>
        <w:rPr>
          <w:sz w:val="28"/>
        </w:rPr>
        <w:t>imzolardan</w:t>
      </w:r>
      <w:r>
        <w:rPr>
          <w:spacing w:val="1"/>
          <w:sz w:val="28"/>
        </w:rPr>
        <w:t xml:space="preserve"> </w:t>
      </w:r>
      <w:r>
        <w:rPr>
          <w:sz w:val="28"/>
        </w:rPr>
        <w:t>foydalangan</w:t>
      </w:r>
      <w:r>
        <w:rPr>
          <w:spacing w:val="1"/>
          <w:sz w:val="28"/>
        </w:rPr>
        <w:t xml:space="preserve"> </w:t>
      </w:r>
      <w:r>
        <w:rPr>
          <w:sz w:val="28"/>
        </w:rPr>
        <w:t>holda,</w:t>
      </w:r>
      <w:r>
        <w:rPr>
          <w:spacing w:val="1"/>
          <w:sz w:val="28"/>
        </w:rPr>
        <w:t xml:space="preserve"> </w:t>
      </w:r>
      <w:r>
        <w:rPr>
          <w:sz w:val="28"/>
        </w:rPr>
        <w:t>qabul</w:t>
      </w:r>
      <w:r>
        <w:rPr>
          <w:spacing w:val="1"/>
          <w:sz w:val="28"/>
        </w:rPr>
        <w:t xml:space="preserve"> </w:t>
      </w:r>
      <w:r>
        <w:rPr>
          <w:sz w:val="28"/>
        </w:rPr>
        <w:t>qiluvchi</w:t>
      </w:r>
      <w:r>
        <w:rPr>
          <w:spacing w:val="1"/>
          <w:sz w:val="28"/>
        </w:rPr>
        <w:t xml:space="preserve"> </w:t>
      </w:r>
      <w:r>
        <w:rPr>
          <w:sz w:val="28"/>
        </w:rPr>
        <w:t>xabarning</w:t>
      </w:r>
      <w:r>
        <w:rPr>
          <w:spacing w:val="1"/>
          <w:sz w:val="28"/>
        </w:rPr>
        <w:t xml:space="preserve"> </w:t>
      </w:r>
      <w:r>
        <w:rPr>
          <w:sz w:val="28"/>
        </w:rPr>
        <w:t>kelib</w:t>
      </w:r>
      <w:r>
        <w:rPr>
          <w:spacing w:val="1"/>
          <w:sz w:val="28"/>
        </w:rPr>
        <w:t xml:space="preserve"> </w:t>
      </w:r>
      <w:r>
        <w:rPr>
          <w:sz w:val="28"/>
        </w:rPr>
        <w:t>chiqishini isbotlashi mumkin va jo'natuvchi keyinchalik uni yuborganligini rad</w:t>
      </w:r>
      <w:r>
        <w:rPr>
          <w:spacing w:val="-59"/>
          <w:sz w:val="28"/>
        </w:rPr>
        <w:t xml:space="preserve"> </w:t>
      </w:r>
      <w:r>
        <w:rPr>
          <w:sz w:val="28"/>
        </w:rPr>
        <w:t>eta</w:t>
      </w:r>
      <w:r>
        <w:rPr>
          <w:spacing w:val="-1"/>
          <w:sz w:val="28"/>
        </w:rPr>
        <w:t xml:space="preserve"> </w:t>
      </w:r>
      <w:r>
        <w:rPr>
          <w:sz w:val="28"/>
        </w:rPr>
        <w:t>olmaydi.</w:t>
      </w:r>
    </w:p>
    <w:p w14:paraId="7C2C9014">
      <w:pPr>
        <w:pStyle w:val="9"/>
        <w:spacing w:before="1"/>
      </w:pPr>
    </w:p>
    <w:p w14:paraId="33ACDD43">
      <w:pPr>
        <w:pStyle w:val="9"/>
        <w:ind w:left="102" w:right="102" w:firstLine="139"/>
        <w:jc w:val="both"/>
      </w:pPr>
      <w:r>
        <w:t>Kriptografiya</w:t>
      </w:r>
      <w:r>
        <w:rPr>
          <w:spacing w:val="1"/>
        </w:rPr>
        <w:t xml:space="preserve"> </w:t>
      </w:r>
      <w:r>
        <w:t>zamonaviy</w:t>
      </w:r>
      <w:r>
        <w:rPr>
          <w:spacing w:val="1"/>
        </w:rPr>
        <w:t xml:space="preserve"> </w:t>
      </w:r>
      <w:r>
        <w:t>kiberxavfsizlikning</w:t>
      </w:r>
      <w:r>
        <w:rPr>
          <w:spacing w:val="1"/>
        </w:rPr>
        <w:t xml:space="preserve"> </w:t>
      </w:r>
      <w:r>
        <w:t>muhim</w:t>
      </w:r>
      <w:r>
        <w:rPr>
          <w:spacing w:val="1"/>
        </w:rPr>
        <w:t xml:space="preserve"> </w:t>
      </w:r>
      <w:r>
        <w:t>tarkibiy</w:t>
      </w:r>
      <w:r>
        <w:rPr>
          <w:spacing w:val="1"/>
        </w:rPr>
        <w:t xml:space="preserve"> </w:t>
      </w:r>
      <w:r>
        <w:t>qismi</w:t>
      </w:r>
      <w:r>
        <w:rPr>
          <w:spacing w:val="1"/>
        </w:rPr>
        <w:t xml:space="preserve"> </w:t>
      </w:r>
      <w:r>
        <w:t>bo'lib,</w:t>
      </w:r>
      <w:r>
        <w:rPr>
          <w:spacing w:val="1"/>
        </w:rPr>
        <w:t xml:space="preserve"> </w:t>
      </w:r>
      <w:r>
        <w:t>xavfsiz aloqa protokollari, raqamli to'lovlar, ma'lumotlarni saqlash, kirishni</w:t>
      </w:r>
      <w:r>
        <w:rPr>
          <w:spacing w:val="1"/>
        </w:rPr>
        <w:t xml:space="preserve"> </w:t>
      </w:r>
      <w:r>
        <w:t>boshqarish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t>identifikatsiyani</w:t>
      </w:r>
      <w:r>
        <w:rPr>
          <w:spacing w:val="1"/>
        </w:rPr>
        <w:t xml:space="preserve"> </w:t>
      </w:r>
      <w:r>
        <w:t>boshqarish</w:t>
      </w:r>
      <w:r>
        <w:rPr>
          <w:spacing w:val="1"/>
        </w:rPr>
        <w:t xml:space="preserve"> </w:t>
      </w:r>
      <w:r>
        <w:t>kabi</w:t>
      </w:r>
      <w:r>
        <w:rPr>
          <w:spacing w:val="1"/>
        </w:rPr>
        <w:t xml:space="preserve"> </w:t>
      </w:r>
      <w:r>
        <w:t>keng</w:t>
      </w:r>
      <w:r>
        <w:rPr>
          <w:spacing w:val="1"/>
        </w:rPr>
        <w:t xml:space="preserve"> </w:t>
      </w:r>
      <w:r>
        <w:t>doiradagi</w:t>
      </w:r>
      <w:r>
        <w:rPr>
          <w:spacing w:val="1"/>
        </w:rPr>
        <w:t xml:space="preserve"> </w:t>
      </w:r>
      <w:r>
        <w:t>ilovalarda</w:t>
      </w:r>
      <w:r>
        <w:rPr>
          <w:spacing w:val="1"/>
        </w:rPr>
        <w:t xml:space="preserve"> </w:t>
      </w:r>
      <w:r>
        <w:t>qo'llaniladi. Texnologiya taraqqiyotda davom etar ekan, kriptografiyada paydo</w:t>
      </w:r>
      <w:r>
        <w:rPr>
          <w:spacing w:val="-60"/>
        </w:rPr>
        <w:t xml:space="preserve"> </w:t>
      </w:r>
      <w:r>
        <w:t>bo'ladigan tahdidlarni bartaraf etish va raqamli ma'lumotlarning xavfsizligi va</w:t>
      </w:r>
      <w:r>
        <w:rPr>
          <w:spacing w:val="-59"/>
        </w:rPr>
        <w:t xml:space="preserve"> </w:t>
      </w:r>
      <w:r>
        <w:t>maxfiyligini</w:t>
      </w:r>
      <w:r>
        <w:rPr>
          <w:spacing w:val="1"/>
        </w:rPr>
        <w:t xml:space="preserve"> </w:t>
      </w:r>
      <w:r>
        <w:t>ta'minlash</w:t>
      </w:r>
      <w:r>
        <w:rPr>
          <w:spacing w:val="1"/>
        </w:rPr>
        <w:t xml:space="preserve"> </w:t>
      </w:r>
      <w:r>
        <w:t>uchun</w:t>
      </w:r>
      <w:r>
        <w:rPr>
          <w:spacing w:val="1"/>
        </w:rPr>
        <w:t xml:space="preserve"> </w:t>
      </w:r>
      <w:r>
        <w:t>ishlatiladigan</w:t>
      </w:r>
      <w:r>
        <w:rPr>
          <w:spacing w:val="1"/>
        </w:rPr>
        <w:t xml:space="preserve"> </w:t>
      </w:r>
      <w:r>
        <w:t>texnika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t>algoritmlar</w:t>
      </w:r>
      <w:r>
        <w:rPr>
          <w:spacing w:val="1"/>
        </w:rPr>
        <w:t xml:space="preserve"> </w:t>
      </w:r>
      <w:r>
        <w:t>ham</w:t>
      </w:r>
      <w:r>
        <w:rPr>
          <w:spacing w:val="1"/>
        </w:rPr>
        <w:t xml:space="preserve"> </w:t>
      </w:r>
      <w:r>
        <w:t>rivojlanmoqda.</w:t>
      </w:r>
    </w:p>
    <w:p w14:paraId="45A10859">
      <w:pPr>
        <w:spacing w:after="0"/>
        <w:jc w:val="both"/>
        <w:sectPr>
          <w:pgSz w:w="11910" w:h="16840"/>
          <w:pgMar w:top="1320" w:right="740" w:bottom="280" w:left="1600" w:header="720" w:footer="720" w:gutter="0"/>
          <w:cols w:space="720" w:num="1"/>
        </w:sectPr>
      </w:pPr>
    </w:p>
    <w:p w14:paraId="0EAC3932">
      <w:pPr>
        <w:pStyle w:val="9"/>
        <w:spacing w:before="74"/>
        <w:ind w:left="102" w:right="107" w:firstLine="139"/>
        <w:jc w:val="both"/>
      </w:pPr>
      <w:r>
        <w:pict>
          <v:shape id="_x0000_s1029" o:spid="_x0000_s1029" style="position:absolute;left:0pt;margin-left:24pt;margin-top:23.95pt;height:794.05pt;width:547.45pt;mso-position-horizontal-relative:page;mso-position-vertical-relative:page;z-index:-251653120;mso-width-relative:page;mso-height-relative:page;" fillcolor="#000000" filled="t" stroked="f" coordorigin="480,480" coordsize="10949,15881" path="m11371,538l11311,538,11311,598,11311,16243,598,16243,598,598,11311,598,11311,538,598,538,538,538,538,598,538,16243,538,16303,598,16303,11311,16303,11371,16303,11371,16243,11371,598,11371,538xm11429,16243l11400,16243,11400,16332,11311,16332,598,16332,509,16332,509,16243,480,16243,480,16332,480,16361,509,16361,598,16361,11311,16361,11400,16361,11429,16361,11429,16361,11429,16243xm11429,480l11429,480,11400,480,11311,480,598,480,509,480,480,480,480,509,480,598,480,16243,509,16243,509,598,509,509,598,509,11311,509,11400,509,11400,598,11400,16243,11429,16243,11429,598,11429,480xe">
            <v:path arrowok="t"/>
            <v:fill on="t" focussize="0,0"/>
            <v:stroke on="f"/>
            <v:imagedata o:title=""/>
            <o:lock v:ext="edit"/>
          </v:shape>
        </w:pict>
      </w:r>
      <w:r>
        <w:t>Kriptografiya</w:t>
      </w:r>
      <w:r>
        <w:rPr>
          <w:spacing w:val="1"/>
        </w:rPr>
        <w:t xml:space="preserve"> </w:t>
      </w:r>
      <w:r>
        <w:t>zamonaviy</w:t>
      </w:r>
      <w:r>
        <w:rPr>
          <w:spacing w:val="1"/>
        </w:rPr>
        <w:t xml:space="preserve"> </w:t>
      </w:r>
      <w:r>
        <w:t>tarmoqlarda</w:t>
      </w:r>
      <w:r>
        <w:rPr>
          <w:spacing w:val="1"/>
        </w:rPr>
        <w:t xml:space="preserve"> </w:t>
      </w:r>
      <w:r>
        <w:t>ma'lumotlarning</w:t>
      </w:r>
      <w:r>
        <w:rPr>
          <w:spacing w:val="1"/>
        </w:rPr>
        <w:t xml:space="preserve"> </w:t>
      </w:r>
      <w:r>
        <w:t>xavfsizligi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t>maxfiyligini</w:t>
      </w:r>
      <w:r>
        <w:rPr>
          <w:spacing w:val="1"/>
        </w:rPr>
        <w:t xml:space="preserve"> </w:t>
      </w:r>
      <w:r>
        <w:t>ta'minlashda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qiluvchi</w:t>
      </w:r>
      <w:r>
        <w:rPr>
          <w:spacing w:val="1"/>
        </w:rPr>
        <w:t xml:space="preserve"> </w:t>
      </w:r>
      <w:r>
        <w:t>rol</w:t>
      </w:r>
      <w:r>
        <w:rPr>
          <w:spacing w:val="1"/>
        </w:rPr>
        <w:t xml:space="preserve"> </w:t>
      </w:r>
      <w:r>
        <w:t>o'ynaydi.</w:t>
      </w:r>
      <w:r>
        <w:rPr>
          <w:spacing w:val="1"/>
        </w:rPr>
        <w:t xml:space="preserve"> </w:t>
      </w:r>
      <w:r>
        <w:t>Zamonaviy</w:t>
      </w:r>
      <w:r>
        <w:rPr>
          <w:spacing w:val="1"/>
        </w:rPr>
        <w:t xml:space="preserve"> </w:t>
      </w:r>
      <w:r>
        <w:t>tarmoqlar</w:t>
      </w:r>
      <w:r>
        <w:rPr>
          <w:spacing w:val="1"/>
        </w:rPr>
        <w:t xml:space="preserve"> </w:t>
      </w:r>
      <w:r>
        <w:t>kontekstida</w:t>
      </w:r>
      <w:r>
        <w:rPr>
          <w:spacing w:val="-4"/>
        </w:rPr>
        <w:t xml:space="preserve"> </w:t>
      </w:r>
      <w:r>
        <w:t>kriptografiyaning ba'zi</w:t>
      </w:r>
      <w:r>
        <w:rPr>
          <w:spacing w:val="-2"/>
        </w:rPr>
        <w:t xml:space="preserve"> </w:t>
      </w:r>
      <w:r>
        <w:t>asosiy</w:t>
      </w:r>
      <w:r>
        <w:rPr>
          <w:spacing w:val="-2"/>
        </w:rPr>
        <w:t xml:space="preserve"> </w:t>
      </w:r>
      <w:r>
        <w:t>tamoyillari:</w:t>
      </w:r>
    </w:p>
    <w:p w14:paraId="662785D2">
      <w:pPr>
        <w:pStyle w:val="9"/>
      </w:pPr>
    </w:p>
    <w:p w14:paraId="79CE1371">
      <w:pPr>
        <w:pStyle w:val="11"/>
        <w:numPr>
          <w:ilvl w:val="0"/>
          <w:numId w:val="2"/>
        </w:numPr>
        <w:tabs>
          <w:tab w:val="left" w:pos="518"/>
        </w:tabs>
        <w:spacing w:before="1" w:after="0" w:line="240" w:lineRule="auto"/>
        <w:ind w:left="517" w:right="0" w:hanging="277"/>
        <w:jc w:val="both"/>
        <w:rPr>
          <w:sz w:val="28"/>
        </w:rPr>
      </w:pPr>
      <w:r>
        <w:rPr>
          <w:sz w:val="28"/>
        </w:rPr>
        <w:t>Maxfiylik:</w:t>
      </w:r>
    </w:p>
    <w:p w14:paraId="450FB876">
      <w:pPr>
        <w:pStyle w:val="11"/>
        <w:numPr>
          <w:ilvl w:val="1"/>
          <w:numId w:val="2"/>
        </w:numPr>
        <w:tabs>
          <w:tab w:val="left" w:pos="664"/>
        </w:tabs>
        <w:spacing w:before="0" w:after="0" w:line="240" w:lineRule="auto"/>
        <w:ind w:left="102" w:right="108" w:firstLine="388"/>
        <w:jc w:val="both"/>
        <w:rPr>
          <w:sz w:val="28"/>
        </w:rPr>
      </w:pPr>
      <w:r>
        <w:rPr>
          <w:sz w:val="28"/>
        </w:rPr>
        <w:t>Ta'rif: Ma'lumot faqat uni ko'rish huquqiga ega bo'lganlar uchun ochiq</w:t>
      </w:r>
      <w:r>
        <w:rPr>
          <w:spacing w:val="1"/>
          <w:sz w:val="28"/>
        </w:rPr>
        <w:t xml:space="preserve"> </w:t>
      </w:r>
      <w:r>
        <w:rPr>
          <w:sz w:val="28"/>
        </w:rPr>
        <w:t>bo'lishini</w:t>
      </w:r>
      <w:r>
        <w:rPr>
          <w:spacing w:val="-3"/>
          <w:sz w:val="28"/>
        </w:rPr>
        <w:t xml:space="preserve"> </w:t>
      </w:r>
      <w:r>
        <w:rPr>
          <w:sz w:val="28"/>
        </w:rPr>
        <w:t>ta'minlash.</w:t>
      </w:r>
    </w:p>
    <w:p w14:paraId="2C9F35F0">
      <w:pPr>
        <w:pStyle w:val="11"/>
        <w:numPr>
          <w:ilvl w:val="1"/>
          <w:numId w:val="2"/>
        </w:numPr>
        <w:tabs>
          <w:tab w:val="left" w:pos="652"/>
        </w:tabs>
        <w:spacing w:before="1" w:after="0" w:line="240" w:lineRule="auto"/>
        <w:ind w:left="102" w:right="107" w:firstLine="388"/>
        <w:jc w:val="both"/>
        <w:rPr>
          <w:sz w:val="28"/>
        </w:rPr>
      </w:pPr>
      <w:r>
        <w:rPr>
          <w:sz w:val="28"/>
        </w:rPr>
        <w:t>Amalga kiritish: Shifrlash maxfiylikka erishishning keng tarqalgan usuli</w:t>
      </w:r>
      <w:r>
        <w:rPr>
          <w:spacing w:val="1"/>
          <w:sz w:val="28"/>
        </w:rPr>
        <w:t xml:space="preserve"> </w:t>
      </w:r>
      <w:r>
        <w:rPr>
          <w:sz w:val="28"/>
        </w:rPr>
        <w:t>hisoblanadi. Bu algoritmlar va kalitlar yordamida ochiq matnli ma'lumotlarni</w:t>
      </w:r>
      <w:r>
        <w:rPr>
          <w:spacing w:val="1"/>
          <w:sz w:val="28"/>
        </w:rPr>
        <w:t xml:space="preserve"> </w:t>
      </w:r>
      <w:r>
        <w:rPr>
          <w:sz w:val="28"/>
        </w:rPr>
        <w:t>xavfsiz,</w:t>
      </w:r>
      <w:r>
        <w:rPr>
          <w:spacing w:val="1"/>
          <w:sz w:val="28"/>
        </w:rPr>
        <w:t xml:space="preserve"> </w:t>
      </w:r>
      <w:r>
        <w:rPr>
          <w:sz w:val="28"/>
        </w:rPr>
        <w:t>o'qilmaydigan</w:t>
      </w:r>
      <w:r>
        <w:rPr>
          <w:spacing w:val="1"/>
          <w:sz w:val="28"/>
        </w:rPr>
        <w:t xml:space="preserve"> </w:t>
      </w:r>
      <w:r>
        <w:rPr>
          <w:sz w:val="28"/>
        </w:rPr>
        <w:t>formatga</w:t>
      </w:r>
      <w:r>
        <w:rPr>
          <w:spacing w:val="1"/>
          <w:sz w:val="28"/>
        </w:rPr>
        <w:t xml:space="preserve"> </w:t>
      </w:r>
      <w:r>
        <w:rPr>
          <w:sz w:val="28"/>
        </w:rPr>
        <w:t>(shifrlangan</w:t>
      </w:r>
      <w:r>
        <w:rPr>
          <w:spacing w:val="1"/>
          <w:sz w:val="28"/>
        </w:rPr>
        <w:t xml:space="preserve"> </w:t>
      </w:r>
      <w:r>
        <w:rPr>
          <w:sz w:val="28"/>
        </w:rPr>
        <w:t>matn)</w:t>
      </w:r>
      <w:r>
        <w:rPr>
          <w:spacing w:val="1"/>
          <w:sz w:val="28"/>
        </w:rPr>
        <w:t xml:space="preserve"> </w:t>
      </w:r>
      <w:r>
        <w:rPr>
          <w:sz w:val="28"/>
        </w:rPr>
        <w:t>aylantirishni</w:t>
      </w:r>
      <w:r>
        <w:rPr>
          <w:spacing w:val="1"/>
          <w:sz w:val="28"/>
        </w:rPr>
        <w:t xml:space="preserve"> </w:t>
      </w:r>
      <w:r>
        <w:rPr>
          <w:sz w:val="28"/>
        </w:rPr>
        <w:t>o'z</w:t>
      </w:r>
      <w:r>
        <w:rPr>
          <w:spacing w:val="1"/>
          <w:sz w:val="28"/>
        </w:rPr>
        <w:t xml:space="preserve"> </w:t>
      </w:r>
      <w:r>
        <w:rPr>
          <w:sz w:val="28"/>
        </w:rPr>
        <w:t>ichiga</w:t>
      </w:r>
      <w:r>
        <w:rPr>
          <w:spacing w:val="1"/>
          <w:sz w:val="28"/>
        </w:rPr>
        <w:t xml:space="preserve"> </w:t>
      </w:r>
      <w:r>
        <w:rPr>
          <w:sz w:val="28"/>
        </w:rPr>
        <w:t>oladi.</w:t>
      </w:r>
    </w:p>
    <w:p w14:paraId="7B82D156">
      <w:pPr>
        <w:pStyle w:val="9"/>
        <w:spacing w:before="1"/>
      </w:pPr>
    </w:p>
    <w:p w14:paraId="2DBE484B">
      <w:pPr>
        <w:pStyle w:val="11"/>
        <w:numPr>
          <w:ilvl w:val="0"/>
          <w:numId w:val="2"/>
        </w:numPr>
        <w:tabs>
          <w:tab w:val="left" w:pos="518"/>
        </w:tabs>
        <w:spacing w:before="0" w:after="0" w:line="327" w:lineRule="exact"/>
        <w:ind w:left="517" w:right="0" w:hanging="277"/>
        <w:jc w:val="both"/>
        <w:rPr>
          <w:sz w:val="28"/>
        </w:rPr>
      </w:pPr>
      <w:r>
        <w:rPr>
          <w:sz w:val="28"/>
        </w:rPr>
        <w:t>Yaxlitlik:</w:t>
      </w:r>
    </w:p>
    <w:p w14:paraId="3F76D4F5">
      <w:pPr>
        <w:pStyle w:val="11"/>
        <w:numPr>
          <w:ilvl w:val="1"/>
          <w:numId w:val="2"/>
        </w:numPr>
        <w:tabs>
          <w:tab w:val="left" w:pos="729"/>
        </w:tabs>
        <w:spacing w:before="0" w:after="0" w:line="240" w:lineRule="auto"/>
        <w:ind w:left="102" w:right="113" w:firstLine="388"/>
        <w:jc w:val="both"/>
        <w:rPr>
          <w:sz w:val="28"/>
        </w:rPr>
      </w:pPr>
      <w:r>
        <w:rPr>
          <w:sz w:val="28"/>
        </w:rPr>
        <w:t>Ta'rif:</w:t>
      </w:r>
      <w:r>
        <w:rPr>
          <w:spacing w:val="1"/>
          <w:sz w:val="28"/>
        </w:rPr>
        <w:t xml:space="preserve"> </w:t>
      </w:r>
      <w:r>
        <w:rPr>
          <w:sz w:val="28"/>
        </w:rPr>
        <w:t>Ma'lumot</w:t>
      </w:r>
      <w:r>
        <w:rPr>
          <w:spacing w:val="1"/>
          <w:sz w:val="28"/>
        </w:rPr>
        <w:t xml:space="preserve"> </w:t>
      </w:r>
      <w:r>
        <w:rPr>
          <w:sz w:val="28"/>
        </w:rPr>
        <w:t>uzatish</w:t>
      </w:r>
      <w:r>
        <w:rPr>
          <w:spacing w:val="1"/>
          <w:sz w:val="28"/>
        </w:rPr>
        <w:t xml:space="preserve"> </w:t>
      </w:r>
      <w:r>
        <w:rPr>
          <w:sz w:val="28"/>
        </w:rPr>
        <w:t>yoki</w:t>
      </w:r>
      <w:r>
        <w:rPr>
          <w:spacing w:val="1"/>
          <w:sz w:val="28"/>
        </w:rPr>
        <w:t xml:space="preserve"> </w:t>
      </w:r>
      <w:r>
        <w:rPr>
          <w:sz w:val="28"/>
        </w:rPr>
        <w:t>saqlash</w:t>
      </w:r>
      <w:r>
        <w:rPr>
          <w:spacing w:val="1"/>
          <w:sz w:val="28"/>
        </w:rPr>
        <w:t xml:space="preserve"> </w:t>
      </w:r>
      <w:r>
        <w:rPr>
          <w:sz w:val="28"/>
        </w:rPr>
        <w:t>vaqtida</w:t>
      </w:r>
      <w:r>
        <w:rPr>
          <w:spacing w:val="1"/>
          <w:sz w:val="28"/>
        </w:rPr>
        <w:t xml:space="preserve"> </w:t>
      </w:r>
      <w:r>
        <w:rPr>
          <w:sz w:val="28"/>
        </w:rPr>
        <w:t>o'zgartirilmaganligini</w:t>
      </w:r>
      <w:r>
        <w:rPr>
          <w:spacing w:val="1"/>
          <w:sz w:val="28"/>
        </w:rPr>
        <w:t xml:space="preserve"> </w:t>
      </w:r>
      <w:r>
        <w:rPr>
          <w:sz w:val="28"/>
        </w:rPr>
        <w:t>tekshirish.</w:t>
      </w:r>
    </w:p>
    <w:p w14:paraId="4F77D053">
      <w:pPr>
        <w:pStyle w:val="11"/>
        <w:numPr>
          <w:ilvl w:val="1"/>
          <w:numId w:val="2"/>
        </w:numPr>
        <w:tabs>
          <w:tab w:val="left" w:pos="666"/>
        </w:tabs>
        <w:spacing w:before="0" w:after="0" w:line="240" w:lineRule="auto"/>
        <w:ind w:left="102" w:right="108" w:firstLine="388"/>
        <w:jc w:val="both"/>
        <w:rPr>
          <w:sz w:val="28"/>
        </w:rPr>
      </w:pPr>
      <w:r>
        <w:rPr>
          <w:sz w:val="28"/>
        </w:rPr>
        <w:t>Implementation: Xesh funksiyalari ko'pincha ma'lumotlar uchun qat'iy</w:t>
      </w:r>
      <w:r>
        <w:rPr>
          <w:spacing w:val="1"/>
          <w:sz w:val="28"/>
        </w:rPr>
        <w:t xml:space="preserve"> </w:t>
      </w:r>
      <w:r>
        <w:rPr>
          <w:sz w:val="28"/>
        </w:rPr>
        <w:t>o'lchamdagi</w:t>
      </w:r>
      <w:r>
        <w:rPr>
          <w:spacing w:val="-10"/>
          <w:sz w:val="28"/>
        </w:rPr>
        <w:t xml:space="preserve"> </w:t>
      </w:r>
      <w:r>
        <w:rPr>
          <w:sz w:val="28"/>
        </w:rPr>
        <w:t>xesh</w:t>
      </w:r>
      <w:r>
        <w:rPr>
          <w:spacing w:val="-11"/>
          <w:sz w:val="28"/>
        </w:rPr>
        <w:t xml:space="preserve"> </w:t>
      </w:r>
      <w:r>
        <w:rPr>
          <w:sz w:val="28"/>
        </w:rPr>
        <w:t>qiymatini</w:t>
      </w:r>
      <w:r>
        <w:rPr>
          <w:spacing w:val="-9"/>
          <w:sz w:val="28"/>
        </w:rPr>
        <w:t xml:space="preserve"> </w:t>
      </w:r>
      <w:r>
        <w:rPr>
          <w:sz w:val="28"/>
        </w:rPr>
        <w:t>(dijest)</w:t>
      </w:r>
      <w:r>
        <w:rPr>
          <w:spacing w:val="-10"/>
          <w:sz w:val="28"/>
        </w:rPr>
        <w:t xml:space="preserve"> </w:t>
      </w:r>
      <w:r>
        <w:rPr>
          <w:sz w:val="28"/>
        </w:rPr>
        <w:t>yaratish</w:t>
      </w:r>
      <w:r>
        <w:rPr>
          <w:spacing w:val="-9"/>
          <w:sz w:val="28"/>
        </w:rPr>
        <w:t xml:space="preserve"> </w:t>
      </w:r>
      <w:r>
        <w:rPr>
          <w:sz w:val="28"/>
        </w:rPr>
        <w:t>uchun</w:t>
      </w:r>
      <w:r>
        <w:rPr>
          <w:spacing w:val="-10"/>
          <w:sz w:val="28"/>
        </w:rPr>
        <w:t xml:space="preserve"> </w:t>
      </w:r>
      <w:r>
        <w:rPr>
          <w:sz w:val="28"/>
        </w:rPr>
        <w:t>ishlatiladi.</w:t>
      </w:r>
      <w:r>
        <w:rPr>
          <w:spacing w:val="-10"/>
          <w:sz w:val="28"/>
        </w:rPr>
        <w:t xml:space="preserve"> </w:t>
      </w:r>
      <w:r>
        <w:rPr>
          <w:sz w:val="28"/>
        </w:rPr>
        <w:t>Ma'lumotlardagi</w:t>
      </w:r>
      <w:r>
        <w:rPr>
          <w:spacing w:val="-59"/>
          <w:sz w:val="28"/>
        </w:rPr>
        <w:t xml:space="preserve"> </w:t>
      </w:r>
      <w:r>
        <w:rPr>
          <w:sz w:val="28"/>
        </w:rPr>
        <w:t>har</w:t>
      </w:r>
      <w:r>
        <w:rPr>
          <w:spacing w:val="-14"/>
          <w:sz w:val="28"/>
        </w:rPr>
        <w:t xml:space="preserve"> </w:t>
      </w:r>
      <w:r>
        <w:rPr>
          <w:sz w:val="28"/>
        </w:rPr>
        <w:t>qanday</w:t>
      </w:r>
      <w:r>
        <w:rPr>
          <w:spacing w:val="-11"/>
          <w:sz w:val="28"/>
        </w:rPr>
        <w:t xml:space="preserve"> </w:t>
      </w:r>
      <w:r>
        <w:rPr>
          <w:sz w:val="28"/>
        </w:rPr>
        <w:t>o'zgarish</w:t>
      </w:r>
      <w:r>
        <w:rPr>
          <w:spacing w:val="-11"/>
          <w:sz w:val="28"/>
        </w:rPr>
        <w:t xml:space="preserve"> </w:t>
      </w:r>
      <w:r>
        <w:rPr>
          <w:sz w:val="28"/>
        </w:rPr>
        <w:t>boshqa</w:t>
      </w:r>
      <w:r>
        <w:rPr>
          <w:spacing w:val="-12"/>
          <w:sz w:val="28"/>
        </w:rPr>
        <w:t xml:space="preserve"> </w:t>
      </w:r>
      <w:r>
        <w:rPr>
          <w:sz w:val="28"/>
        </w:rPr>
        <w:t>xesh</w:t>
      </w:r>
      <w:r>
        <w:rPr>
          <w:spacing w:val="-10"/>
          <w:sz w:val="28"/>
        </w:rPr>
        <w:t xml:space="preserve"> </w:t>
      </w:r>
      <w:r>
        <w:rPr>
          <w:sz w:val="28"/>
        </w:rPr>
        <w:t>qiymatiga</w:t>
      </w:r>
      <w:r>
        <w:rPr>
          <w:spacing w:val="-13"/>
          <w:sz w:val="28"/>
        </w:rPr>
        <w:t xml:space="preserve"> </w:t>
      </w:r>
      <w:r>
        <w:rPr>
          <w:sz w:val="28"/>
        </w:rPr>
        <w:t>olib</w:t>
      </w:r>
      <w:r>
        <w:rPr>
          <w:spacing w:val="-12"/>
          <w:sz w:val="28"/>
        </w:rPr>
        <w:t xml:space="preserve"> </w:t>
      </w:r>
      <w:r>
        <w:rPr>
          <w:sz w:val="28"/>
        </w:rPr>
        <w:t>keladi</w:t>
      </w:r>
      <w:r>
        <w:rPr>
          <w:spacing w:val="-11"/>
          <w:sz w:val="28"/>
        </w:rPr>
        <w:t xml:space="preserve"> </w:t>
      </w:r>
      <w:r>
        <w:rPr>
          <w:sz w:val="28"/>
        </w:rPr>
        <w:t>va</w:t>
      </w:r>
      <w:r>
        <w:rPr>
          <w:spacing w:val="-14"/>
          <w:sz w:val="28"/>
        </w:rPr>
        <w:t xml:space="preserve"> </w:t>
      </w:r>
      <w:r>
        <w:rPr>
          <w:sz w:val="28"/>
        </w:rPr>
        <w:t>bu</w:t>
      </w:r>
      <w:r>
        <w:rPr>
          <w:spacing w:val="-11"/>
          <w:sz w:val="28"/>
        </w:rPr>
        <w:t xml:space="preserve"> </w:t>
      </w:r>
      <w:r>
        <w:rPr>
          <w:sz w:val="28"/>
        </w:rPr>
        <w:t>buzishni</w:t>
      </w:r>
      <w:r>
        <w:rPr>
          <w:spacing w:val="-11"/>
          <w:sz w:val="28"/>
        </w:rPr>
        <w:t xml:space="preserve"> </w:t>
      </w:r>
      <w:r>
        <w:rPr>
          <w:sz w:val="28"/>
        </w:rPr>
        <w:t>aniqlash</w:t>
      </w:r>
      <w:r>
        <w:rPr>
          <w:spacing w:val="-59"/>
          <w:sz w:val="28"/>
        </w:rPr>
        <w:t xml:space="preserve"> </w:t>
      </w:r>
      <w:r>
        <w:rPr>
          <w:sz w:val="28"/>
        </w:rPr>
        <w:t>imkonini</w:t>
      </w:r>
      <w:r>
        <w:rPr>
          <w:spacing w:val="-3"/>
          <w:sz w:val="28"/>
        </w:rPr>
        <w:t xml:space="preserve"> </w:t>
      </w:r>
      <w:r>
        <w:rPr>
          <w:sz w:val="28"/>
        </w:rPr>
        <w:t>beradi.</w:t>
      </w:r>
    </w:p>
    <w:p w14:paraId="772FB349">
      <w:pPr>
        <w:pStyle w:val="9"/>
      </w:pPr>
    </w:p>
    <w:p w14:paraId="051EAC31">
      <w:pPr>
        <w:pStyle w:val="11"/>
        <w:numPr>
          <w:ilvl w:val="0"/>
          <w:numId w:val="2"/>
        </w:numPr>
        <w:tabs>
          <w:tab w:val="left" w:pos="518"/>
        </w:tabs>
        <w:spacing w:before="1" w:after="0" w:line="240" w:lineRule="auto"/>
        <w:ind w:left="517" w:right="0" w:hanging="277"/>
        <w:jc w:val="both"/>
        <w:rPr>
          <w:sz w:val="28"/>
        </w:rPr>
      </w:pPr>
      <w:r>
        <w:rPr>
          <w:sz w:val="28"/>
        </w:rPr>
        <w:t>Autentifikatsiya:</w:t>
      </w:r>
    </w:p>
    <w:p w14:paraId="44508550">
      <w:pPr>
        <w:pStyle w:val="11"/>
        <w:numPr>
          <w:ilvl w:val="1"/>
          <w:numId w:val="2"/>
        </w:numPr>
        <w:tabs>
          <w:tab w:val="left" w:pos="645"/>
        </w:tabs>
        <w:spacing w:before="0" w:after="0" w:line="327" w:lineRule="exact"/>
        <w:ind w:left="644" w:right="0" w:hanging="155"/>
        <w:jc w:val="both"/>
        <w:rPr>
          <w:sz w:val="28"/>
        </w:rPr>
      </w:pPr>
      <w:r>
        <w:rPr>
          <w:sz w:val="28"/>
        </w:rPr>
        <w:t>Ta'rif:</w:t>
      </w:r>
      <w:r>
        <w:rPr>
          <w:spacing w:val="-4"/>
          <w:sz w:val="28"/>
        </w:rPr>
        <w:t xml:space="preserve"> </w:t>
      </w:r>
      <w:r>
        <w:rPr>
          <w:sz w:val="28"/>
        </w:rPr>
        <w:t>Muloqot</w:t>
      </w:r>
      <w:r>
        <w:rPr>
          <w:spacing w:val="-7"/>
          <w:sz w:val="28"/>
        </w:rPr>
        <w:t xml:space="preserve"> </w:t>
      </w:r>
      <w:r>
        <w:rPr>
          <w:sz w:val="28"/>
        </w:rPr>
        <w:t>qiluvchi</w:t>
      </w:r>
      <w:r>
        <w:rPr>
          <w:spacing w:val="-5"/>
          <w:sz w:val="28"/>
        </w:rPr>
        <w:t xml:space="preserve"> </w:t>
      </w:r>
      <w:r>
        <w:rPr>
          <w:sz w:val="28"/>
        </w:rPr>
        <w:t>tomonlarning</w:t>
      </w:r>
      <w:r>
        <w:rPr>
          <w:spacing w:val="-5"/>
          <w:sz w:val="28"/>
        </w:rPr>
        <w:t xml:space="preserve"> </w:t>
      </w:r>
      <w:r>
        <w:rPr>
          <w:sz w:val="28"/>
        </w:rPr>
        <w:t>shaxsini</w:t>
      </w:r>
      <w:r>
        <w:rPr>
          <w:spacing w:val="-3"/>
          <w:sz w:val="28"/>
        </w:rPr>
        <w:t xml:space="preserve"> </w:t>
      </w:r>
      <w:r>
        <w:rPr>
          <w:sz w:val="28"/>
        </w:rPr>
        <w:t>tekshirish.</w:t>
      </w:r>
    </w:p>
    <w:p w14:paraId="45286E95">
      <w:pPr>
        <w:pStyle w:val="11"/>
        <w:numPr>
          <w:ilvl w:val="1"/>
          <w:numId w:val="2"/>
        </w:numPr>
        <w:tabs>
          <w:tab w:val="left" w:pos="678"/>
        </w:tabs>
        <w:spacing w:before="0" w:after="0" w:line="240" w:lineRule="auto"/>
        <w:ind w:left="102" w:right="110" w:firstLine="388"/>
        <w:jc w:val="both"/>
        <w:rPr>
          <w:sz w:val="28"/>
        </w:rPr>
      </w:pPr>
      <w:r>
        <w:rPr>
          <w:sz w:val="28"/>
        </w:rPr>
        <w:t>Amalga kirish: Raqamli imzolar va sertifikatlar jo'natuvchi yoki qabul</w:t>
      </w:r>
      <w:r>
        <w:rPr>
          <w:spacing w:val="1"/>
          <w:sz w:val="28"/>
        </w:rPr>
        <w:t xml:space="preserve"> </w:t>
      </w:r>
      <w:r>
        <w:rPr>
          <w:sz w:val="28"/>
        </w:rPr>
        <w:t>qiluvchining</w:t>
      </w:r>
      <w:r>
        <w:rPr>
          <w:spacing w:val="1"/>
          <w:sz w:val="28"/>
        </w:rPr>
        <w:t xml:space="preserve"> </w:t>
      </w:r>
      <w:r>
        <w:rPr>
          <w:sz w:val="28"/>
        </w:rPr>
        <w:t>haqiqiyligini</w:t>
      </w:r>
      <w:r>
        <w:rPr>
          <w:spacing w:val="1"/>
          <w:sz w:val="28"/>
        </w:rPr>
        <w:t xml:space="preserve"> </w:t>
      </w:r>
      <w:r>
        <w:rPr>
          <w:sz w:val="28"/>
        </w:rPr>
        <w:t>ta'minlashga</w:t>
      </w:r>
      <w:r>
        <w:rPr>
          <w:spacing w:val="1"/>
          <w:sz w:val="28"/>
        </w:rPr>
        <w:t xml:space="preserve"> </w:t>
      </w:r>
      <w:r>
        <w:rPr>
          <w:sz w:val="28"/>
        </w:rPr>
        <w:t>yordam</w:t>
      </w:r>
      <w:r>
        <w:rPr>
          <w:spacing w:val="1"/>
          <w:sz w:val="28"/>
        </w:rPr>
        <w:t xml:space="preserve"> </w:t>
      </w:r>
      <w:r>
        <w:rPr>
          <w:sz w:val="28"/>
        </w:rPr>
        <w:t>beradi.</w:t>
      </w:r>
      <w:r>
        <w:rPr>
          <w:spacing w:val="1"/>
          <w:sz w:val="28"/>
        </w:rPr>
        <w:t xml:space="preserve"> </w:t>
      </w:r>
      <w:r>
        <w:rPr>
          <w:sz w:val="28"/>
        </w:rPr>
        <w:t>Ochiq</w:t>
      </w:r>
      <w:r>
        <w:rPr>
          <w:spacing w:val="1"/>
          <w:sz w:val="28"/>
        </w:rPr>
        <w:t xml:space="preserve"> </w:t>
      </w:r>
      <w:r>
        <w:rPr>
          <w:sz w:val="28"/>
        </w:rPr>
        <w:t>kalitlar</w:t>
      </w:r>
      <w:r>
        <w:rPr>
          <w:spacing w:val="-59"/>
          <w:sz w:val="28"/>
        </w:rPr>
        <w:t xml:space="preserve"> </w:t>
      </w:r>
      <w:r>
        <w:rPr>
          <w:sz w:val="28"/>
        </w:rPr>
        <w:t>infratuzilmasi</w:t>
      </w:r>
      <w:r>
        <w:rPr>
          <w:spacing w:val="1"/>
          <w:sz w:val="28"/>
        </w:rPr>
        <w:t xml:space="preserve"> </w:t>
      </w:r>
      <w:r>
        <w:rPr>
          <w:sz w:val="28"/>
        </w:rPr>
        <w:t>(PKI)</w:t>
      </w:r>
      <w:r>
        <w:rPr>
          <w:spacing w:val="1"/>
          <w:sz w:val="28"/>
        </w:rPr>
        <w:t xml:space="preserve"> </w:t>
      </w:r>
      <w:r>
        <w:rPr>
          <w:sz w:val="28"/>
        </w:rPr>
        <w:t>odatda</w:t>
      </w:r>
      <w:r>
        <w:rPr>
          <w:spacing w:val="1"/>
          <w:sz w:val="28"/>
        </w:rPr>
        <w:t xml:space="preserve"> </w:t>
      </w:r>
      <w:r>
        <w:rPr>
          <w:sz w:val="28"/>
        </w:rPr>
        <w:t>raqamli</w:t>
      </w:r>
      <w:r>
        <w:rPr>
          <w:spacing w:val="1"/>
          <w:sz w:val="28"/>
        </w:rPr>
        <w:t xml:space="preserve"> </w:t>
      </w:r>
      <w:r>
        <w:rPr>
          <w:sz w:val="28"/>
        </w:rPr>
        <w:t>sertifikatlarni</w:t>
      </w:r>
      <w:r>
        <w:rPr>
          <w:spacing w:val="1"/>
          <w:sz w:val="28"/>
        </w:rPr>
        <w:t xml:space="preserve"> </w:t>
      </w:r>
      <w:r>
        <w:rPr>
          <w:sz w:val="28"/>
        </w:rPr>
        <w:t>boshqarish</w:t>
      </w:r>
      <w:r>
        <w:rPr>
          <w:spacing w:val="1"/>
          <w:sz w:val="28"/>
        </w:rPr>
        <w:t xml:space="preserve"> </w:t>
      </w:r>
      <w:r>
        <w:rPr>
          <w:sz w:val="28"/>
        </w:rPr>
        <w:t>uchun</w:t>
      </w:r>
      <w:r>
        <w:rPr>
          <w:spacing w:val="1"/>
          <w:sz w:val="28"/>
        </w:rPr>
        <w:t xml:space="preserve"> </w:t>
      </w:r>
      <w:r>
        <w:rPr>
          <w:sz w:val="28"/>
        </w:rPr>
        <w:t>ishlatiladi.</w:t>
      </w:r>
    </w:p>
    <w:p w14:paraId="519197F5">
      <w:pPr>
        <w:pStyle w:val="9"/>
      </w:pPr>
    </w:p>
    <w:p w14:paraId="3277E01E">
      <w:pPr>
        <w:pStyle w:val="11"/>
        <w:numPr>
          <w:ilvl w:val="0"/>
          <w:numId w:val="2"/>
        </w:numPr>
        <w:tabs>
          <w:tab w:val="left" w:pos="518"/>
        </w:tabs>
        <w:spacing w:before="0" w:after="0" w:line="240" w:lineRule="auto"/>
        <w:ind w:left="517" w:right="0" w:hanging="277"/>
        <w:jc w:val="both"/>
        <w:rPr>
          <w:sz w:val="28"/>
        </w:rPr>
      </w:pPr>
      <w:r>
        <w:rPr>
          <w:sz w:val="28"/>
        </w:rPr>
        <w:t>Rad</w:t>
      </w:r>
      <w:r>
        <w:rPr>
          <w:spacing w:val="-2"/>
          <w:sz w:val="28"/>
        </w:rPr>
        <w:t xml:space="preserve"> </w:t>
      </w:r>
      <w:r>
        <w:rPr>
          <w:sz w:val="28"/>
        </w:rPr>
        <w:t>etmaslik:</w:t>
      </w:r>
    </w:p>
    <w:p w14:paraId="242D21E9">
      <w:pPr>
        <w:pStyle w:val="11"/>
        <w:numPr>
          <w:ilvl w:val="1"/>
          <w:numId w:val="2"/>
        </w:numPr>
        <w:tabs>
          <w:tab w:val="left" w:pos="762"/>
        </w:tabs>
        <w:spacing w:before="0" w:after="0" w:line="240" w:lineRule="auto"/>
        <w:ind w:left="102" w:right="102" w:firstLine="388"/>
        <w:jc w:val="both"/>
        <w:rPr>
          <w:sz w:val="28"/>
        </w:rPr>
      </w:pPr>
      <w:r>
        <w:rPr>
          <w:sz w:val="28"/>
        </w:rPr>
        <w:t>Ta'rif:</w:t>
      </w:r>
      <w:r>
        <w:rPr>
          <w:spacing w:val="1"/>
          <w:sz w:val="28"/>
        </w:rPr>
        <w:t xml:space="preserve"> </w:t>
      </w:r>
      <w:r>
        <w:rPr>
          <w:sz w:val="28"/>
        </w:rPr>
        <w:t>Tomon</w:t>
      </w:r>
      <w:r>
        <w:rPr>
          <w:spacing w:val="1"/>
          <w:sz w:val="28"/>
        </w:rPr>
        <w:t xml:space="preserve"> </w:t>
      </w:r>
      <w:r>
        <w:rPr>
          <w:sz w:val="28"/>
        </w:rPr>
        <w:t>xabar</w:t>
      </w:r>
      <w:r>
        <w:rPr>
          <w:spacing w:val="1"/>
          <w:sz w:val="28"/>
        </w:rPr>
        <w:t xml:space="preserve"> </w:t>
      </w:r>
      <w:r>
        <w:rPr>
          <w:sz w:val="28"/>
        </w:rPr>
        <w:t>yoki</w:t>
      </w:r>
      <w:r>
        <w:rPr>
          <w:spacing w:val="1"/>
          <w:sz w:val="28"/>
        </w:rPr>
        <w:t xml:space="preserve"> </w:t>
      </w:r>
      <w:r>
        <w:rPr>
          <w:sz w:val="28"/>
        </w:rPr>
        <w:t>tranzaksiyaning</w:t>
      </w:r>
      <w:r>
        <w:rPr>
          <w:spacing w:val="1"/>
          <w:sz w:val="28"/>
        </w:rPr>
        <w:t xml:space="preserve"> </w:t>
      </w:r>
      <w:r>
        <w:rPr>
          <w:sz w:val="28"/>
        </w:rPr>
        <w:t>haqiqiyligini</w:t>
      </w:r>
      <w:r>
        <w:rPr>
          <w:spacing w:val="1"/>
          <w:sz w:val="28"/>
        </w:rPr>
        <w:t xml:space="preserve"> </w:t>
      </w:r>
      <w:r>
        <w:rPr>
          <w:sz w:val="28"/>
        </w:rPr>
        <w:t>inkor</w:t>
      </w:r>
      <w:r>
        <w:rPr>
          <w:spacing w:val="1"/>
          <w:sz w:val="28"/>
        </w:rPr>
        <w:t xml:space="preserve"> </w:t>
      </w:r>
      <w:r>
        <w:rPr>
          <w:sz w:val="28"/>
        </w:rPr>
        <w:t>eta</w:t>
      </w:r>
      <w:r>
        <w:rPr>
          <w:spacing w:val="1"/>
          <w:sz w:val="28"/>
        </w:rPr>
        <w:t xml:space="preserve"> </w:t>
      </w:r>
      <w:r>
        <w:rPr>
          <w:sz w:val="28"/>
        </w:rPr>
        <w:t>olmasligini ta'minlash.</w:t>
      </w:r>
    </w:p>
    <w:p w14:paraId="3F3809D5">
      <w:pPr>
        <w:pStyle w:val="11"/>
        <w:numPr>
          <w:ilvl w:val="1"/>
          <w:numId w:val="2"/>
        </w:numPr>
        <w:tabs>
          <w:tab w:val="left" w:pos="702"/>
        </w:tabs>
        <w:spacing w:before="1" w:after="0" w:line="240" w:lineRule="auto"/>
        <w:ind w:left="102" w:right="111" w:firstLine="388"/>
        <w:jc w:val="both"/>
        <w:rPr>
          <w:sz w:val="28"/>
        </w:rPr>
      </w:pPr>
      <w:r>
        <w:rPr>
          <w:sz w:val="28"/>
        </w:rPr>
        <w:t>Amalga kirish: Raqamli imzolar ham rad etmaslikka yordam beradi.</w:t>
      </w:r>
      <w:r>
        <w:rPr>
          <w:spacing w:val="1"/>
          <w:sz w:val="28"/>
        </w:rPr>
        <w:t xml:space="preserve"> </w:t>
      </w:r>
      <w:r>
        <w:rPr>
          <w:sz w:val="28"/>
        </w:rPr>
        <w:t>Yuboruvchi elektron raqamli imzosi biriktirilgan bo'lsa, xabar yuborishni rad</w:t>
      </w:r>
      <w:r>
        <w:rPr>
          <w:spacing w:val="1"/>
          <w:sz w:val="28"/>
        </w:rPr>
        <w:t xml:space="preserve"> </w:t>
      </w:r>
      <w:r>
        <w:rPr>
          <w:sz w:val="28"/>
        </w:rPr>
        <w:t>eta</w:t>
      </w:r>
      <w:r>
        <w:rPr>
          <w:spacing w:val="-1"/>
          <w:sz w:val="28"/>
        </w:rPr>
        <w:t xml:space="preserve"> </w:t>
      </w:r>
      <w:r>
        <w:rPr>
          <w:sz w:val="28"/>
        </w:rPr>
        <w:t>olmaydi.</w:t>
      </w:r>
    </w:p>
    <w:p w14:paraId="7475A7BA">
      <w:pPr>
        <w:pStyle w:val="9"/>
        <w:spacing w:before="1"/>
      </w:pPr>
    </w:p>
    <w:p w14:paraId="7E5F2724">
      <w:pPr>
        <w:pStyle w:val="11"/>
        <w:numPr>
          <w:ilvl w:val="0"/>
          <w:numId w:val="2"/>
        </w:numPr>
        <w:tabs>
          <w:tab w:val="left" w:pos="518"/>
        </w:tabs>
        <w:spacing w:before="0" w:after="0" w:line="327" w:lineRule="exact"/>
        <w:ind w:left="517" w:right="0" w:hanging="277"/>
        <w:jc w:val="both"/>
        <w:rPr>
          <w:sz w:val="28"/>
        </w:rPr>
      </w:pPr>
      <w:r>
        <w:rPr>
          <w:sz w:val="28"/>
        </w:rPr>
        <w:t>Kalitlarni</w:t>
      </w:r>
      <w:r>
        <w:rPr>
          <w:spacing w:val="-6"/>
          <w:sz w:val="28"/>
        </w:rPr>
        <w:t xml:space="preserve"> </w:t>
      </w:r>
      <w:r>
        <w:rPr>
          <w:sz w:val="28"/>
        </w:rPr>
        <w:t>boshqarish:</w:t>
      </w:r>
    </w:p>
    <w:p w14:paraId="6A8B7ABB">
      <w:pPr>
        <w:pStyle w:val="11"/>
        <w:numPr>
          <w:ilvl w:val="1"/>
          <w:numId w:val="2"/>
        </w:numPr>
        <w:tabs>
          <w:tab w:val="left" w:pos="782"/>
        </w:tabs>
        <w:spacing w:before="0" w:after="0" w:line="240" w:lineRule="auto"/>
        <w:ind w:left="102" w:right="111" w:firstLine="388"/>
        <w:jc w:val="both"/>
        <w:rPr>
          <w:sz w:val="28"/>
        </w:rPr>
      </w:pPr>
      <w:r>
        <w:rPr>
          <w:sz w:val="28"/>
        </w:rPr>
        <w:t>Tanrif:</w:t>
      </w:r>
      <w:r>
        <w:rPr>
          <w:spacing w:val="1"/>
          <w:sz w:val="28"/>
        </w:rPr>
        <w:t xml:space="preserve"> </w:t>
      </w:r>
      <w:r>
        <w:rPr>
          <w:sz w:val="28"/>
        </w:rPr>
        <w:t>Shifrlash,</w:t>
      </w:r>
      <w:r>
        <w:rPr>
          <w:spacing w:val="1"/>
          <w:sz w:val="28"/>
        </w:rPr>
        <w:t xml:space="preserve"> </w:t>
      </w:r>
      <w:r>
        <w:rPr>
          <w:sz w:val="28"/>
        </w:rPr>
        <w:t>shifrni</w:t>
      </w:r>
      <w:r>
        <w:rPr>
          <w:spacing w:val="1"/>
          <w:sz w:val="28"/>
        </w:rPr>
        <w:t xml:space="preserve"> </w:t>
      </w:r>
      <w:r>
        <w:rPr>
          <w:sz w:val="28"/>
        </w:rPr>
        <w:t>ochish</w:t>
      </w:r>
      <w:r>
        <w:rPr>
          <w:spacing w:val="1"/>
          <w:sz w:val="28"/>
        </w:rPr>
        <w:t xml:space="preserve"> </w:t>
      </w:r>
      <w:r>
        <w:rPr>
          <w:sz w:val="28"/>
        </w:rPr>
        <w:t>va</w:t>
      </w:r>
      <w:r>
        <w:rPr>
          <w:spacing w:val="1"/>
          <w:sz w:val="28"/>
        </w:rPr>
        <w:t xml:space="preserve"> </w:t>
      </w:r>
      <w:r>
        <w:rPr>
          <w:sz w:val="28"/>
        </w:rPr>
        <w:t>autentifikatsiya</w:t>
      </w:r>
      <w:r>
        <w:rPr>
          <w:spacing w:val="1"/>
          <w:sz w:val="28"/>
        </w:rPr>
        <w:t xml:space="preserve"> </w:t>
      </w:r>
      <w:r>
        <w:rPr>
          <w:sz w:val="28"/>
        </w:rPr>
        <w:t>qilish</w:t>
      </w:r>
      <w:r>
        <w:rPr>
          <w:spacing w:val="1"/>
          <w:sz w:val="28"/>
        </w:rPr>
        <w:t xml:space="preserve"> </w:t>
      </w:r>
      <w:r>
        <w:rPr>
          <w:sz w:val="28"/>
        </w:rPr>
        <w:t>uchun</w:t>
      </w:r>
      <w:r>
        <w:rPr>
          <w:spacing w:val="1"/>
          <w:sz w:val="28"/>
        </w:rPr>
        <w:t xml:space="preserve"> </w:t>
      </w:r>
      <w:r>
        <w:rPr>
          <w:sz w:val="28"/>
        </w:rPr>
        <w:t>ishlatiladigan</w:t>
      </w:r>
      <w:r>
        <w:rPr>
          <w:spacing w:val="-1"/>
          <w:sz w:val="28"/>
        </w:rPr>
        <w:t xml:space="preserve"> </w:t>
      </w:r>
      <w:r>
        <w:rPr>
          <w:sz w:val="28"/>
        </w:rPr>
        <w:t>kriptografik</w:t>
      </w:r>
      <w:r>
        <w:rPr>
          <w:spacing w:val="-2"/>
          <w:sz w:val="28"/>
        </w:rPr>
        <w:t xml:space="preserve"> </w:t>
      </w:r>
      <w:r>
        <w:rPr>
          <w:sz w:val="28"/>
        </w:rPr>
        <w:t>kalitlarni</w:t>
      </w:r>
      <w:r>
        <w:rPr>
          <w:spacing w:val="-2"/>
          <w:sz w:val="28"/>
        </w:rPr>
        <w:t xml:space="preserve"> </w:t>
      </w:r>
      <w:r>
        <w:rPr>
          <w:sz w:val="28"/>
        </w:rPr>
        <w:t>xavfsiz</w:t>
      </w:r>
      <w:r>
        <w:rPr>
          <w:spacing w:val="-1"/>
          <w:sz w:val="28"/>
        </w:rPr>
        <w:t xml:space="preserve"> </w:t>
      </w:r>
      <w:r>
        <w:rPr>
          <w:sz w:val="28"/>
        </w:rPr>
        <w:t>boshqarish.</w:t>
      </w:r>
    </w:p>
    <w:p w14:paraId="791EBE15">
      <w:pPr>
        <w:pStyle w:val="11"/>
        <w:numPr>
          <w:ilvl w:val="1"/>
          <w:numId w:val="2"/>
        </w:numPr>
        <w:tabs>
          <w:tab w:val="left" w:pos="690"/>
        </w:tabs>
        <w:spacing w:before="0" w:after="0" w:line="240" w:lineRule="auto"/>
        <w:ind w:left="102" w:right="107" w:firstLine="388"/>
        <w:jc w:val="both"/>
        <w:rPr>
          <w:sz w:val="28"/>
        </w:rPr>
      </w:pPr>
      <w:r>
        <w:rPr>
          <w:sz w:val="28"/>
        </w:rPr>
        <w:t>Amalga keltirish: Xavfsiz kalit almashish protokollaridan foydalanish,</w:t>
      </w:r>
      <w:r>
        <w:rPr>
          <w:spacing w:val="1"/>
          <w:sz w:val="28"/>
        </w:rPr>
        <w:t xml:space="preserve"> </w:t>
      </w:r>
      <w:r>
        <w:rPr>
          <w:sz w:val="28"/>
        </w:rPr>
        <w:t>kalitlarni davriy</w:t>
      </w:r>
      <w:r>
        <w:rPr>
          <w:spacing w:val="1"/>
          <w:sz w:val="28"/>
        </w:rPr>
        <w:t xml:space="preserve"> </w:t>
      </w:r>
      <w:r>
        <w:rPr>
          <w:sz w:val="28"/>
        </w:rPr>
        <w:t>aylantirish va kalitlarni xavfsiz saqlash samarali</w:t>
      </w:r>
      <w:r>
        <w:rPr>
          <w:spacing w:val="1"/>
          <w:sz w:val="28"/>
        </w:rPr>
        <w:t xml:space="preserve"> </w:t>
      </w:r>
      <w:r>
        <w:rPr>
          <w:sz w:val="28"/>
        </w:rPr>
        <w:t>kalitlarni</w:t>
      </w:r>
      <w:r>
        <w:rPr>
          <w:spacing w:val="1"/>
          <w:sz w:val="28"/>
        </w:rPr>
        <w:t xml:space="preserve"> </w:t>
      </w:r>
      <w:r>
        <w:rPr>
          <w:sz w:val="28"/>
        </w:rPr>
        <w:t>boshqarishning</w:t>
      </w:r>
      <w:r>
        <w:rPr>
          <w:spacing w:val="-4"/>
          <w:sz w:val="28"/>
        </w:rPr>
        <w:t xml:space="preserve"> </w:t>
      </w:r>
      <w:r>
        <w:rPr>
          <w:sz w:val="28"/>
        </w:rPr>
        <w:t>muhim komponentlari</w:t>
      </w:r>
      <w:r>
        <w:rPr>
          <w:spacing w:val="-5"/>
          <w:sz w:val="28"/>
        </w:rPr>
        <w:t xml:space="preserve"> </w:t>
      </w:r>
      <w:r>
        <w:rPr>
          <w:sz w:val="28"/>
        </w:rPr>
        <w:t>hisoblanadi.</w:t>
      </w:r>
    </w:p>
    <w:p w14:paraId="0CB56FD5">
      <w:pPr>
        <w:pStyle w:val="9"/>
        <w:spacing w:before="11"/>
        <w:rPr>
          <w:sz w:val="27"/>
        </w:rPr>
      </w:pPr>
    </w:p>
    <w:p w14:paraId="1802907E">
      <w:pPr>
        <w:pStyle w:val="11"/>
        <w:numPr>
          <w:ilvl w:val="0"/>
          <w:numId w:val="2"/>
        </w:numPr>
        <w:tabs>
          <w:tab w:val="left" w:pos="518"/>
        </w:tabs>
        <w:spacing w:before="0" w:after="0" w:line="240" w:lineRule="auto"/>
        <w:ind w:left="517" w:right="0" w:hanging="277"/>
        <w:jc w:val="both"/>
        <w:rPr>
          <w:sz w:val="28"/>
        </w:rPr>
      </w:pPr>
      <w:r>
        <w:rPr>
          <w:sz w:val="28"/>
        </w:rPr>
        <w:t>Kirishni</w:t>
      </w:r>
      <w:r>
        <w:rPr>
          <w:spacing w:val="-7"/>
          <w:sz w:val="28"/>
        </w:rPr>
        <w:t xml:space="preserve"> </w:t>
      </w:r>
      <w:r>
        <w:rPr>
          <w:sz w:val="28"/>
        </w:rPr>
        <w:t>boshqarish:</w:t>
      </w:r>
    </w:p>
    <w:p w14:paraId="3994CDCF">
      <w:pPr>
        <w:pStyle w:val="11"/>
        <w:numPr>
          <w:ilvl w:val="1"/>
          <w:numId w:val="2"/>
        </w:numPr>
        <w:tabs>
          <w:tab w:val="left" w:pos="743"/>
        </w:tabs>
        <w:spacing w:before="1" w:after="0" w:line="240" w:lineRule="auto"/>
        <w:ind w:left="102" w:right="108" w:firstLine="388"/>
        <w:jc w:val="both"/>
        <w:rPr>
          <w:sz w:val="28"/>
        </w:rPr>
      </w:pPr>
      <w:r>
        <w:rPr>
          <w:sz w:val="28"/>
        </w:rPr>
        <w:t>Ta'rif:</w:t>
      </w:r>
      <w:r>
        <w:rPr>
          <w:spacing w:val="1"/>
          <w:sz w:val="28"/>
        </w:rPr>
        <w:t xml:space="preserve"> </w:t>
      </w:r>
      <w:r>
        <w:rPr>
          <w:sz w:val="28"/>
        </w:rPr>
        <w:t>Oldindan</w:t>
      </w:r>
      <w:r>
        <w:rPr>
          <w:spacing w:val="1"/>
          <w:sz w:val="28"/>
        </w:rPr>
        <w:t xml:space="preserve"> </w:t>
      </w:r>
      <w:r>
        <w:rPr>
          <w:sz w:val="28"/>
        </w:rPr>
        <w:t>belgilangan</w:t>
      </w:r>
      <w:r>
        <w:rPr>
          <w:spacing w:val="1"/>
          <w:sz w:val="28"/>
        </w:rPr>
        <w:t xml:space="preserve"> </w:t>
      </w:r>
      <w:r>
        <w:rPr>
          <w:sz w:val="28"/>
        </w:rPr>
        <w:t>qoidalar</w:t>
      </w:r>
      <w:r>
        <w:rPr>
          <w:spacing w:val="1"/>
          <w:sz w:val="28"/>
        </w:rPr>
        <w:t xml:space="preserve"> </w:t>
      </w:r>
      <w:r>
        <w:rPr>
          <w:sz w:val="28"/>
        </w:rPr>
        <w:t>va</w:t>
      </w:r>
      <w:r>
        <w:rPr>
          <w:spacing w:val="1"/>
          <w:sz w:val="28"/>
        </w:rPr>
        <w:t xml:space="preserve"> </w:t>
      </w:r>
      <w:r>
        <w:rPr>
          <w:sz w:val="28"/>
        </w:rPr>
        <w:t>siyosatlar</w:t>
      </w:r>
      <w:r>
        <w:rPr>
          <w:spacing w:val="1"/>
          <w:sz w:val="28"/>
        </w:rPr>
        <w:t xml:space="preserve"> </w:t>
      </w:r>
      <w:r>
        <w:rPr>
          <w:sz w:val="28"/>
        </w:rPr>
        <w:t>asosida</w:t>
      </w:r>
      <w:r>
        <w:rPr>
          <w:spacing w:val="1"/>
          <w:sz w:val="28"/>
        </w:rPr>
        <w:t xml:space="preserve"> </w:t>
      </w:r>
      <w:r>
        <w:rPr>
          <w:sz w:val="28"/>
        </w:rPr>
        <w:t>maxfiy</w:t>
      </w:r>
      <w:r>
        <w:rPr>
          <w:spacing w:val="1"/>
          <w:sz w:val="28"/>
        </w:rPr>
        <w:t xml:space="preserve"> </w:t>
      </w:r>
      <w:r>
        <w:rPr>
          <w:sz w:val="28"/>
        </w:rPr>
        <w:t>ma'lumotlarga</w:t>
      </w:r>
      <w:r>
        <w:rPr>
          <w:spacing w:val="-4"/>
          <w:sz w:val="28"/>
        </w:rPr>
        <w:t xml:space="preserve"> </w:t>
      </w:r>
      <w:r>
        <w:rPr>
          <w:sz w:val="28"/>
        </w:rPr>
        <w:t>kirishni</w:t>
      </w:r>
      <w:r>
        <w:rPr>
          <w:spacing w:val="-2"/>
          <w:sz w:val="28"/>
        </w:rPr>
        <w:t xml:space="preserve"> </w:t>
      </w:r>
      <w:r>
        <w:rPr>
          <w:sz w:val="28"/>
        </w:rPr>
        <w:t>cheklash.</w:t>
      </w:r>
    </w:p>
    <w:p w14:paraId="06ED85AA">
      <w:pPr>
        <w:spacing w:after="0" w:line="240" w:lineRule="auto"/>
        <w:jc w:val="both"/>
        <w:rPr>
          <w:sz w:val="28"/>
        </w:rPr>
        <w:sectPr>
          <w:pgSz w:w="11910" w:h="16840"/>
          <w:pgMar w:top="1040" w:right="740" w:bottom="280" w:left="1600" w:header="720" w:footer="720" w:gutter="0"/>
          <w:cols w:space="720" w:num="1"/>
        </w:sectPr>
      </w:pPr>
    </w:p>
    <w:p w14:paraId="73319B7F">
      <w:pPr>
        <w:pStyle w:val="11"/>
        <w:numPr>
          <w:ilvl w:val="1"/>
          <w:numId w:val="2"/>
        </w:numPr>
        <w:tabs>
          <w:tab w:val="left" w:pos="638"/>
        </w:tabs>
        <w:spacing w:before="74" w:after="0" w:line="240" w:lineRule="auto"/>
        <w:ind w:left="102" w:right="108" w:firstLine="388"/>
        <w:jc w:val="both"/>
        <w:rPr>
          <w:sz w:val="28"/>
        </w:rPr>
      </w:pPr>
      <w:r>
        <w:pict>
          <v:shape id="_x0000_s1030" o:spid="_x0000_s1030" style="position:absolute;left:0pt;margin-left:24pt;margin-top:23.95pt;height:794.05pt;width:547.45pt;mso-position-horizontal-relative:page;mso-position-vertical-relative:page;z-index:-251653120;mso-width-relative:page;mso-height-relative:page;" fillcolor="#000000" filled="t" stroked="f" coordorigin="480,480" coordsize="10949,15881" path="m11371,538l11311,538,11311,598,11311,16243,598,16243,598,598,11311,598,11311,538,598,538,538,538,538,598,538,16243,538,16303,598,16303,11311,16303,11371,16303,11371,16243,11371,598,11371,538xm11429,16243l11400,16243,11400,16332,11311,16332,598,16332,509,16332,509,16243,480,16243,480,16332,480,16361,509,16361,598,16361,11311,16361,11400,16361,11429,16361,11429,16361,11429,16243xm11429,480l11429,480,11400,480,11311,480,598,480,509,480,480,480,480,509,480,598,480,16243,509,16243,509,598,509,509,598,509,11311,509,11400,509,11400,598,11400,16243,11429,16243,11429,598,11429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pacing w:val="-14"/>
          <w:sz w:val="28"/>
        </w:rPr>
        <w:t xml:space="preserve"> </w:t>
      </w:r>
      <w:r>
        <w:rPr>
          <w:sz w:val="28"/>
        </w:rPr>
        <w:t>Amalga</w:t>
      </w:r>
      <w:r>
        <w:rPr>
          <w:spacing w:val="-13"/>
          <w:sz w:val="28"/>
        </w:rPr>
        <w:t xml:space="preserve"> </w:t>
      </w:r>
      <w:r>
        <w:rPr>
          <w:sz w:val="28"/>
        </w:rPr>
        <w:t>oshirish:</w:t>
      </w:r>
      <w:r>
        <w:rPr>
          <w:spacing w:val="-10"/>
          <w:sz w:val="28"/>
        </w:rPr>
        <w:t xml:space="preserve"> </w:t>
      </w:r>
      <w:r>
        <w:rPr>
          <w:spacing w:val="-13"/>
          <w:sz w:val="28"/>
        </w:rPr>
        <w:t xml:space="preserve"> </w:t>
      </w:r>
      <w:r>
        <w:rPr>
          <w:sz w:val="28"/>
        </w:rPr>
        <w:t>Kriptografik</w:t>
      </w:r>
      <w:r>
        <w:rPr>
          <w:spacing w:val="-12"/>
          <w:sz w:val="28"/>
        </w:rPr>
        <w:t xml:space="preserve"> </w:t>
      </w:r>
      <w:r>
        <w:rPr>
          <w:sz w:val="28"/>
        </w:rPr>
        <w:t>usullar</w:t>
      </w:r>
      <w:r>
        <w:rPr>
          <w:spacing w:val="-12"/>
          <w:sz w:val="28"/>
        </w:rPr>
        <w:t xml:space="preserve"> </w:t>
      </w:r>
      <w:r>
        <w:rPr>
          <w:sz w:val="28"/>
        </w:rPr>
        <w:t>kirishni</w:t>
      </w:r>
      <w:r>
        <w:rPr>
          <w:spacing w:val="-14"/>
          <w:sz w:val="28"/>
        </w:rPr>
        <w:t xml:space="preserve"> </w:t>
      </w:r>
      <w:r>
        <w:rPr>
          <w:sz w:val="28"/>
        </w:rPr>
        <w:t>boshqarish</w:t>
      </w:r>
      <w:r>
        <w:rPr>
          <w:spacing w:val="-11"/>
          <w:sz w:val="28"/>
        </w:rPr>
        <w:t xml:space="preserve"> </w:t>
      </w:r>
      <w:r>
        <w:rPr>
          <w:sz w:val="28"/>
        </w:rPr>
        <w:t>mexanizmlari</w:t>
      </w:r>
      <w:r>
        <w:rPr>
          <w:spacing w:val="-59"/>
          <w:sz w:val="28"/>
        </w:rPr>
        <w:t xml:space="preserve"> </w:t>
      </w:r>
      <w:r>
        <w:rPr>
          <w:sz w:val="28"/>
        </w:rPr>
        <w:t>bilan birgalikda faqat vakolatli shaxslar yoki tizimlar muayyan ma'lumotlarga</w:t>
      </w:r>
      <w:r>
        <w:rPr>
          <w:spacing w:val="1"/>
          <w:sz w:val="28"/>
        </w:rPr>
        <w:t xml:space="preserve"> </w:t>
      </w:r>
      <w:r>
        <w:rPr>
          <w:sz w:val="28"/>
        </w:rPr>
        <w:t>kirishini</w:t>
      </w:r>
      <w:r>
        <w:rPr>
          <w:spacing w:val="-3"/>
          <w:sz w:val="28"/>
        </w:rPr>
        <w:t xml:space="preserve"> </w:t>
      </w:r>
      <w:r>
        <w:rPr>
          <w:sz w:val="28"/>
        </w:rPr>
        <w:t>ta'minlashga yordam</w:t>
      </w:r>
      <w:r>
        <w:rPr>
          <w:spacing w:val="-1"/>
          <w:sz w:val="28"/>
        </w:rPr>
        <w:t xml:space="preserve"> </w:t>
      </w:r>
      <w:r>
        <w:rPr>
          <w:sz w:val="28"/>
        </w:rPr>
        <w:t>beradi.</w:t>
      </w:r>
    </w:p>
    <w:p w14:paraId="791F8B5B">
      <w:pPr>
        <w:pStyle w:val="9"/>
      </w:pPr>
    </w:p>
    <w:p w14:paraId="382AD720">
      <w:pPr>
        <w:pStyle w:val="11"/>
        <w:numPr>
          <w:ilvl w:val="0"/>
          <w:numId w:val="2"/>
        </w:numPr>
        <w:tabs>
          <w:tab w:val="left" w:pos="518"/>
        </w:tabs>
        <w:spacing w:before="1" w:after="0" w:line="240" w:lineRule="auto"/>
        <w:ind w:left="517" w:right="0" w:hanging="277"/>
        <w:jc w:val="both"/>
        <w:rPr>
          <w:sz w:val="28"/>
        </w:rPr>
      </w:pPr>
      <w:r>
        <w:rPr>
          <w:sz w:val="28"/>
        </w:rPr>
        <w:t>Xavfsiz</w:t>
      </w:r>
      <w:r>
        <w:rPr>
          <w:spacing w:val="-6"/>
          <w:sz w:val="28"/>
        </w:rPr>
        <w:t xml:space="preserve"> </w:t>
      </w:r>
      <w:r>
        <w:rPr>
          <w:sz w:val="28"/>
        </w:rPr>
        <w:t>aloqa</w:t>
      </w:r>
      <w:r>
        <w:rPr>
          <w:spacing w:val="-5"/>
          <w:sz w:val="28"/>
        </w:rPr>
        <w:t xml:space="preserve"> </w:t>
      </w:r>
      <w:r>
        <w:rPr>
          <w:sz w:val="28"/>
        </w:rPr>
        <w:t>protokollari:</w:t>
      </w:r>
    </w:p>
    <w:p w14:paraId="67743DC6">
      <w:pPr>
        <w:pStyle w:val="11"/>
        <w:numPr>
          <w:ilvl w:val="1"/>
          <w:numId w:val="2"/>
        </w:numPr>
        <w:tabs>
          <w:tab w:val="left" w:pos="671"/>
        </w:tabs>
        <w:spacing w:before="0" w:after="0" w:line="240" w:lineRule="auto"/>
        <w:ind w:left="102" w:right="105" w:firstLine="388"/>
        <w:jc w:val="both"/>
        <w:rPr>
          <w:sz w:val="28"/>
        </w:rPr>
      </w:pPr>
      <w:r>
        <w:rPr>
          <w:sz w:val="28"/>
        </w:rPr>
        <w:t>Ta'rif: Ma'lumotlarni uzatishni ta'minlash uchun kriptografik usullarni</w:t>
      </w:r>
      <w:r>
        <w:rPr>
          <w:spacing w:val="1"/>
          <w:sz w:val="28"/>
        </w:rPr>
        <w:t xml:space="preserve"> </w:t>
      </w:r>
      <w:r>
        <w:rPr>
          <w:sz w:val="28"/>
        </w:rPr>
        <w:t>o'z</w:t>
      </w:r>
      <w:r>
        <w:rPr>
          <w:spacing w:val="-1"/>
          <w:sz w:val="28"/>
        </w:rPr>
        <w:t xml:space="preserve"> </w:t>
      </w:r>
      <w:r>
        <w:rPr>
          <w:sz w:val="28"/>
        </w:rPr>
        <w:t>ichiga</w:t>
      </w:r>
      <w:r>
        <w:rPr>
          <w:spacing w:val="-3"/>
          <w:sz w:val="28"/>
        </w:rPr>
        <w:t xml:space="preserve"> </w:t>
      </w:r>
      <w:r>
        <w:rPr>
          <w:sz w:val="28"/>
        </w:rPr>
        <w:t>olgan</w:t>
      </w:r>
      <w:r>
        <w:rPr>
          <w:spacing w:val="-1"/>
          <w:sz w:val="28"/>
        </w:rPr>
        <w:t xml:space="preserve"> </w:t>
      </w:r>
      <w:r>
        <w:rPr>
          <w:sz w:val="28"/>
        </w:rPr>
        <w:t>protokollardan foydalanish.</w:t>
      </w:r>
    </w:p>
    <w:p w14:paraId="6894E086">
      <w:pPr>
        <w:pStyle w:val="11"/>
        <w:numPr>
          <w:ilvl w:val="1"/>
          <w:numId w:val="2"/>
        </w:numPr>
        <w:tabs>
          <w:tab w:val="left" w:pos="717"/>
        </w:tabs>
        <w:spacing w:before="1" w:after="0" w:line="240" w:lineRule="auto"/>
        <w:ind w:left="102" w:right="106" w:firstLine="388"/>
        <w:jc w:val="both"/>
        <w:rPr>
          <w:sz w:val="28"/>
        </w:rPr>
      </w:pPr>
      <w:r>
        <w:rPr>
          <w:sz w:val="28"/>
        </w:rPr>
        <w:t>Amalga</w:t>
      </w:r>
      <w:r>
        <w:rPr>
          <w:spacing w:val="1"/>
          <w:sz w:val="28"/>
        </w:rPr>
        <w:t xml:space="preserve"> </w:t>
      </w:r>
      <w:r>
        <w:rPr>
          <w:sz w:val="28"/>
        </w:rPr>
        <w:t>keltirish:</w:t>
      </w:r>
      <w:r>
        <w:rPr>
          <w:spacing w:val="1"/>
          <w:sz w:val="28"/>
        </w:rPr>
        <w:t xml:space="preserve"> </w:t>
      </w:r>
      <w:r>
        <w:rPr>
          <w:sz w:val="28"/>
        </w:rPr>
        <w:t>Misollar</w:t>
      </w:r>
      <w:r>
        <w:rPr>
          <w:spacing w:val="1"/>
          <w:sz w:val="28"/>
        </w:rPr>
        <w:t xml:space="preserve"> </w:t>
      </w:r>
      <w:r>
        <w:rPr>
          <w:sz w:val="28"/>
        </w:rPr>
        <w:t>orasida</w:t>
      </w:r>
      <w:r>
        <w:rPr>
          <w:spacing w:val="1"/>
          <w:sz w:val="28"/>
        </w:rPr>
        <w:t xml:space="preserve"> </w:t>
      </w:r>
      <w:r>
        <w:rPr>
          <w:sz w:val="28"/>
        </w:rPr>
        <w:t>veb-aloqa</w:t>
      </w:r>
      <w:r>
        <w:rPr>
          <w:spacing w:val="1"/>
          <w:sz w:val="28"/>
        </w:rPr>
        <w:t xml:space="preserve"> </w:t>
      </w:r>
      <w:r>
        <w:rPr>
          <w:sz w:val="28"/>
        </w:rPr>
        <w:t>xavfsizligini</w:t>
      </w:r>
      <w:r>
        <w:rPr>
          <w:spacing w:val="1"/>
          <w:sz w:val="28"/>
        </w:rPr>
        <w:t xml:space="preserve"> </w:t>
      </w:r>
      <w:r>
        <w:rPr>
          <w:sz w:val="28"/>
        </w:rPr>
        <w:t>ta'minlash</w:t>
      </w:r>
      <w:r>
        <w:rPr>
          <w:spacing w:val="1"/>
          <w:sz w:val="28"/>
        </w:rPr>
        <w:t xml:space="preserve"> </w:t>
      </w:r>
      <w:r>
        <w:rPr>
          <w:sz w:val="28"/>
        </w:rPr>
        <w:t>uchun</w:t>
      </w:r>
      <w:r>
        <w:rPr>
          <w:spacing w:val="1"/>
          <w:sz w:val="28"/>
        </w:rPr>
        <w:t xml:space="preserve"> </w:t>
      </w:r>
      <w:r>
        <w:rPr>
          <w:sz w:val="28"/>
        </w:rPr>
        <w:t>SSL/TLS</w:t>
      </w:r>
      <w:r>
        <w:rPr>
          <w:spacing w:val="1"/>
          <w:sz w:val="28"/>
        </w:rPr>
        <w:t xml:space="preserve"> </w:t>
      </w:r>
      <w:r>
        <w:rPr>
          <w:sz w:val="28"/>
        </w:rPr>
        <w:t>va</w:t>
      </w:r>
      <w:r>
        <w:rPr>
          <w:spacing w:val="1"/>
          <w:sz w:val="28"/>
        </w:rPr>
        <w:t xml:space="preserve"> </w:t>
      </w:r>
      <w:r>
        <w:rPr>
          <w:sz w:val="28"/>
        </w:rPr>
        <w:t>tarmoq</w:t>
      </w:r>
      <w:r>
        <w:rPr>
          <w:spacing w:val="1"/>
          <w:sz w:val="28"/>
        </w:rPr>
        <w:t xml:space="preserve"> </w:t>
      </w:r>
      <w:r>
        <w:rPr>
          <w:sz w:val="28"/>
        </w:rPr>
        <w:t>darajasidagi</w:t>
      </w:r>
      <w:r>
        <w:rPr>
          <w:spacing w:val="1"/>
          <w:sz w:val="28"/>
        </w:rPr>
        <w:t xml:space="preserve"> </w:t>
      </w:r>
      <w:r>
        <w:rPr>
          <w:sz w:val="28"/>
        </w:rPr>
        <w:t>aloqalarni</w:t>
      </w:r>
      <w:r>
        <w:rPr>
          <w:spacing w:val="1"/>
          <w:sz w:val="28"/>
        </w:rPr>
        <w:t xml:space="preserve"> </w:t>
      </w:r>
      <w:r>
        <w:rPr>
          <w:sz w:val="28"/>
        </w:rPr>
        <w:t>ta'minlash</w:t>
      </w:r>
      <w:r>
        <w:rPr>
          <w:spacing w:val="1"/>
          <w:sz w:val="28"/>
        </w:rPr>
        <w:t xml:space="preserve"> </w:t>
      </w:r>
      <w:r>
        <w:rPr>
          <w:sz w:val="28"/>
        </w:rPr>
        <w:t>uchun</w:t>
      </w:r>
      <w:r>
        <w:rPr>
          <w:spacing w:val="1"/>
          <w:sz w:val="28"/>
        </w:rPr>
        <w:t xml:space="preserve"> </w:t>
      </w:r>
      <w:r>
        <w:rPr>
          <w:sz w:val="28"/>
        </w:rPr>
        <w:t>IPsec</w:t>
      </w:r>
      <w:r>
        <w:rPr>
          <w:spacing w:val="1"/>
          <w:sz w:val="28"/>
        </w:rPr>
        <w:t xml:space="preserve"> </w:t>
      </w:r>
      <w:r>
        <w:rPr>
          <w:sz w:val="28"/>
        </w:rPr>
        <w:t>kiradi.</w:t>
      </w:r>
    </w:p>
    <w:p w14:paraId="17494D52">
      <w:pPr>
        <w:pStyle w:val="9"/>
      </w:pPr>
    </w:p>
    <w:p w14:paraId="444C3291">
      <w:pPr>
        <w:pStyle w:val="11"/>
        <w:numPr>
          <w:ilvl w:val="0"/>
          <w:numId w:val="2"/>
        </w:numPr>
        <w:tabs>
          <w:tab w:val="left" w:pos="518"/>
        </w:tabs>
        <w:spacing w:before="0" w:after="0" w:line="240" w:lineRule="auto"/>
        <w:ind w:left="517" w:right="0" w:hanging="277"/>
        <w:jc w:val="both"/>
        <w:rPr>
          <w:sz w:val="28"/>
        </w:rPr>
      </w:pPr>
      <w:r>
        <w:rPr>
          <w:sz w:val="28"/>
        </w:rPr>
        <w:t>Tasodifiylik:</w:t>
      </w:r>
    </w:p>
    <w:p w14:paraId="4BD90C01">
      <w:pPr>
        <w:pStyle w:val="11"/>
        <w:numPr>
          <w:ilvl w:val="1"/>
          <w:numId w:val="2"/>
        </w:numPr>
        <w:tabs>
          <w:tab w:val="left" w:pos="894"/>
        </w:tabs>
        <w:spacing w:before="1" w:after="0" w:line="240" w:lineRule="auto"/>
        <w:ind w:left="102" w:right="110" w:firstLine="388"/>
        <w:jc w:val="both"/>
        <w:rPr>
          <w:sz w:val="28"/>
        </w:rPr>
      </w:pPr>
      <w:r>
        <w:rPr>
          <w:sz w:val="28"/>
        </w:rPr>
        <w:t>Ta'rif:</w:t>
      </w:r>
      <w:r>
        <w:rPr>
          <w:spacing w:val="1"/>
          <w:sz w:val="28"/>
        </w:rPr>
        <w:t xml:space="preserve"> </w:t>
      </w:r>
      <w:r>
        <w:rPr>
          <w:sz w:val="28"/>
        </w:rPr>
        <w:t>Xavfsizlikni</w:t>
      </w:r>
      <w:r>
        <w:rPr>
          <w:spacing w:val="1"/>
          <w:sz w:val="28"/>
        </w:rPr>
        <w:t xml:space="preserve"> </w:t>
      </w:r>
      <w:r>
        <w:rPr>
          <w:sz w:val="28"/>
        </w:rPr>
        <w:t>oshirish</w:t>
      </w:r>
      <w:r>
        <w:rPr>
          <w:spacing w:val="1"/>
          <w:sz w:val="28"/>
        </w:rPr>
        <w:t xml:space="preserve"> </w:t>
      </w:r>
      <w:r>
        <w:rPr>
          <w:sz w:val="28"/>
        </w:rPr>
        <w:t>uchun</w:t>
      </w:r>
      <w:r>
        <w:rPr>
          <w:spacing w:val="1"/>
          <w:sz w:val="28"/>
        </w:rPr>
        <w:t xml:space="preserve"> </w:t>
      </w:r>
      <w:r>
        <w:rPr>
          <w:sz w:val="28"/>
        </w:rPr>
        <w:t>kriptografik</w:t>
      </w:r>
      <w:r>
        <w:rPr>
          <w:spacing w:val="1"/>
          <w:sz w:val="28"/>
        </w:rPr>
        <w:t xml:space="preserve"> </w:t>
      </w:r>
      <w:r>
        <w:rPr>
          <w:sz w:val="28"/>
        </w:rPr>
        <w:t>jarayonlarga</w:t>
      </w:r>
      <w:r>
        <w:rPr>
          <w:spacing w:val="1"/>
          <w:sz w:val="28"/>
        </w:rPr>
        <w:t xml:space="preserve"> </w:t>
      </w:r>
      <w:r>
        <w:rPr>
          <w:sz w:val="28"/>
        </w:rPr>
        <w:t>tasodifiylikni joriy qilish.</w:t>
      </w:r>
    </w:p>
    <w:p w14:paraId="6F3FBBA9">
      <w:pPr>
        <w:pStyle w:val="11"/>
        <w:numPr>
          <w:ilvl w:val="1"/>
          <w:numId w:val="2"/>
        </w:numPr>
        <w:tabs>
          <w:tab w:val="left" w:pos="630"/>
        </w:tabs>
        <w:spacing w:before="0" w:after="0" w:line="240" w:lineRule="auto"/>
        <w:ind w:left="102" w:right="110" w:firstLine="388"/>
        <w:jc w:val="both"/>
        <w:rPr>
          <w:sz w:val="28"/>
        </w:rPr>
      </w:pPr>
      <w:r>
        <w:rPr>
          <w:spacing w:val="-1"/>
          <w:sz w:val="28"/>
        </w:rPr>
        <w:t>Amalga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keltirish: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Tasodifiy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raqamlar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generatorlari</w:t>
      </w:r>
      <w:r>
        <w:rPr>
          <w:spacing w:val="-13"/>
          <w:sz w:val="28"/>
        </w:rPr>
        <w:t xml:space="preserve"> </w:t>
      </w:r>
      <w:r>
        <w:rPr>
          <w:sz w:val="28"/>
        </w:rPr>
        <w:t>kriptografik</w:t>
      </w:r>
      <w:r>
        <w:rPr>
          <w:spacing w:val="-15"/>
          <w:sz w:val="28"/>
        </w:rPr>
        <w:t xml:space="preserve"> </w:t>
      </w:r>
      <w:r>
        <w:rPr>
          <w:sz w:val="28"/>
        </w:rPr>
        <w:t>kalitlarni</w:t>
      </w:r>
      <w:r>
        <w:rPr>
          <w:spacing w:val="-59"/>
          <w:sz w:val="28"/>
        </w:rPr>
        <w:t xml:space="preserve"> </w:t>
      </w:r>
      <w:r>
        <w:rPr>
          <w:sz w:val="28"/>
        </w:rPr>
        <w:t>yaratish</w:t>
      </w:r>
      <w:r>
        <w:rPr>
          <w:spacing w:val="1"/>
          <w:sz w:val="28"/>
        </w:rPr>
        <w:t xml:space="preserve"> </w:t>
      </w:r>
      <w:r>
        <w:rPr>
          <w:sz w:val="28"/>
        </w:rPr>
        <w:t>va</w:t>
      </w:r>
      <w:r>
        <w:rPr>
          <w:spacing w:val="1"/>
          <w:sz w:val="28"/>
        </w:rPr>
        <w:t xml:space="preserve"> </w:t>
      </w:r>
      <w:r>
        <w:rPr>
          <w:sz w:val="28"/>
        </w:rPr>
        <w:t>ishga</w:t>
      </w:r>
      <w:r>
        <w:rPr>
          <w:spacing w:val="1"/>
          <w:sz w:val="28"/>
        </w:rPr>
        <w:t xml:space="preserve"> </w:t>
      </w:r>
      <w:r>
        <w:rPr>
          <w:sz w:val="28"/>
        </w:rPr>
        <w:t>tushirish</w:t>
      </w:r>
      <w:r>
        <w:rPr>
          <w:spacing w:val="1"/>
          <w:sz w:val="28"/>
        </w:rPr>
        <w:t xml:space="preserve"> </w:t>
      </w:r>
      <w:r>
        <w:rPr>
          <w:sz w:val="28"/>
        </w:rPr>
        <w:t>vektorlari</w:t>
      </w:r>
      <w:r>
        <w:rPr>
          <w:spacing w:val="1"/>
          <w:sz w:val="28"/>
        </w:rPr>
        <w:t xml:space="preserve"> </w:t>
      </w:r>
      <w:r>
        <w:rPr>
          <w:sz w:val="28"/>
        </w:rPr>
        <w:t>kabi</w:t>
      </w:r>
      <w:r>
        <w:rPr>
          <w:spacing w:val="1"/>
          <w:sz w:val="28"/>
        </w:rPr>
        <w:t xml:space="preserve"> </w:t>
      </w:r>
      <w:r>
        <w:rPr>
          <w:sz w:val="28"/>
        </w:rPr>
        <w:t>turli</w:t>
      </w:r>
      <w:r>
        <w:rPr>
          <w:spacing w:val="1"/>
          <w:sz w:val="28"/>
        </w:rPr>
        <w:t xml:space="preserve"> </w:t>
      </w:r>
      <w:r>
        <w:rPr>
          <w:sz w:val="28"/>
        </w:rPr>
        <w:t>kriptografik</w:t>
      </w:r>
      <w:r>
        <w:rPr>
          <w:spacing w:val="1"/>
          <w:sz w:val="28"/>
        </w:rPr>
        <w:t xml:space="preserve"> </w:t>
      </w:r>
      <w:r>
        <w:rPr>
          <w:sz w:val="28"/>
        </w:rPr>
        <w:t>ilovalarda</w:t>
      </w:r>
      <w:r>
        <w:rPr>
          <w:spacing w:val="-59"/>
          <w:sz w:val="28"/>
        </w:rPr>
        <w:t xml:space="preserve"> </w:t>
      </w:r>
      <w:r>
        <w:rPr>
          <w:sz w:val="28"/>
        </w:rPr>
        <w:t>qo'llaniladi.</w:t>
      </w:r>
    </w:p>
    <w:p w14:paraId="6B9F7A2D">
      <w:pPr>
        <w:pStyle w:val="9"/>
        <w:spacing w:before="10"/>
        <w:rPr>
          <w:sz w:val="27"/>
        </w:rPr>
      </w:pPr>
    </w:p>
    <w:p w14:paraId="4CB5698D">
      <w:pPr>
        <w:pStyle w:val="11"/>
        <w:numPr>
          <w:ilvl w:val="0"/>
          <w:numId w:val="2"/>
        </w:numPr>
        <w:tabs>
          <w:tab w:val="left" w:pos="518"/>
        </w:tabs>
        <w:spacing w:before="0" w:after="0" w:line="240" w:lineRule="auto"/>
        <w:ind w:left="517" w:right="0" w:hanging="277"/>
        <w:jc w:val="both"/>
        <w:rPr>
          <w:sz w:val="28"/>
        </w:rPr>
      </w:pPr>
      <w:r>
        <w:rPr>
          <w:sz w:val="28"/>
        </w:rPr>
        <w:t>Dizayn</w:t>
      </w:r>
      <w:r>
        <w:rPr>
          <w:spacing w:val="-7"/>
          <w:sz w:val="28"/>
        </w:rPr>
        <w:t xml:space="preserve"> </w:t>
      </w:r>
      <w:r>
        <w:rPr>
          <w:sz w:val="28"/>
        </w:rPr>
        <w:t>bo'yicha</w:t>
      </w:r>
      <w:r>
        <w:rPr>
          <w:spacing w:val="-4"/>
          <w:sz w:val="28"/>
        </w:rPr>
        <w:t xml:space="preserve"> </w:t>
      </w:r>
      <w:r>
        <w:rPr>
          <w:sz w:val="28"/>
        </w:rPr>
        <w:t>xavfsizlik:</w:t>
      </w:r>
    </w:p>
    <w:p w14:paraId="77DFD454">
      <w:pPr>
        <w:pStyle w:val="11"/>
        <w:numPr>
          <w:ilvl w:val="1"/>
          <w:numId w:val="2"/>
        </w:numPr>
        <w:tabs>
          <w:tab w:val="left" w:pos="767"/>
        </w:tabs>
        <w:spacing w:before="1" w:after="0" w:line="240" w:lineRule="auto"/>
        <w:ind w:left="102" w:right="109" w:firstLine="388"/>
        <w:jc w:val="both"/>
        <w:rPr>
          <w:sz w:val="28"/>
        </w:rPr>
      </w:pPr>
      <w:r>
        <w:rPr>
          <w:sz w:val="28"/>
        </w:rPr>
        <w:t>Tanrif:</w:t>
      </w:r>
      <w:r>
        <w:rPr>
          <w:spacing w:val="1"/>
          <w:sz w:val="28"/>
        </w:rPr>
        <w:t xml:space="preserve"> </w:t>
      </w:r>
      <w:r>
        <w:rPr>
          <w:sz w:val="28"/>
        </w:rPr>
        <w:t>Xavfsizlik</w:t>
      </w:r>
      <w:r>
        <w:rPr>
          <w:spacing w:val="1"/>
          <w:sz w:val="28"/>
        </w:rPr>
        <w:t xml:space="preserve"> </w:t>
      </w:r>
      <w:r>
        <w:rPr>
          <w:sz w:val="28"/>
        </w:rPr>
        <w:t>choralarini</w:t>
      </w:r>
      <w:r>
        <w:rPr>
          <w:spacing w:val="1"/>
          <w:sz w:val="28"/>
        </w:rPr>
        <w:t xml:space="preserve"> </w:t>
      </w:r>
      <w:r>
        <w:rPr>
          <w:sz w:val="28"/>
        </w:rPr>
        <w:t>boshidanoq</w:t>
      </w:r>
      <w:r>
        <w:rPr>
          <w:spacing w:val="1"/>
          <w:sz w:val="28"/>
        </w:rPr>
        <w:t xml:space="preserve"> </w:t>
      </w:r>
      <w:r>
        <w:rPr>
          <w:sz w:val="28"/>
        </w:rPr>
        <w:t>tizimlarni</w:t>
      </w:r>
      <w:r>
        <w:rPr>
          <w:spacing w:val="1"/>
          <w:sz w:val="28"/>
        </w:rPr>
        <w:t xml:space="preserve"> </w:t>
      </w:r>
      <w:r>
        <w:rPr>
          <w:sz w:val="28"/>
        </w:rPr>
        <w:t>loyihalash</w:t>
      </w:r>
      <w:r>
        <w:rPr>
          <w:spacing w:val="1"/>
          <w:sz w:val="28"/>
        </w:rPr>
        <w:t xml:space="preserve"> </w:t>
      </w:r>
      <w:r>
        <w:rPr>
          <w:sz w:val="28"/>
        </w:rPr>
        <w:t>va</w:t>
      </w:r>
      <w:r>
        <w:rPr>
          <w:spacing w:val="1"/>
          <w:sz w:val="28"/>
        </w:rPr>
        <w:t xml:space="preserve"> </w:t>
      </w:r>
      <w:r>
        <w:rPr>
          <w:sz w:val="28"/>
        </w:rPr>
        <w:t>rivojlantirishga</w:t>
      </w:r>
      <w:r>
        <w:rPr>
          <w:spacing w:val="-3"/>
          <w:sz w:val="28"/>
        </w:rPr>
        <w:t xml:space="preserve"> </w:t>
      </w:r>
      <w:r>
        <w:rPr>
          <w:sz w:val="28"/>
        </w:rPr>
        <w:t>integratsiyalash.</w:t>
      </w:r>
    </w:p>
    <w:p w14:paraId="7092A5C2">
      <w:pPr>
        <w:pStyle w:val="11"/>
        <w:numPr>
          <w:ilvl w:val="1"/>
          <w:numId w:val="2"/>
        </w:numPr>
        <w:tabs>
          <w:tab w:val="left" w:pos="640"/>
        </w:tabs>
        <w:spacing w:before="1" w:after="0" w:line="240" w:lineRule="auto"/>
        <w:ind w:left="102" w:right="107" w:firstLine="388"/>
        <w:jc w:val="both"/>
        <w:rPr>
          <w:sz w:val="28"/>
        </w:rPr>
      </w:pPr>
      <w:r>
        <w:rPr>
          <w:sz w:val="28"/>
        </w:rPr>
        <w:t>Amalga</w:t>
      </w:r>
      <w:r>
        <w:rPr>
          <w:spacing w:val="-9"/>
          <w:sz w:val="28"/>
        </w:rPr>
        <w:t xml:space="preserve"> </w:t>
      </w:r>
      <w:r>
        <w:rPr>
          <w:sz w:val="28"/>
        </w:rPr>
        <w:t>kiritish:</w:t>
      </w:r>
      <w:r>
        <w:rPr>
          <w:spacing w:val="-9"/>
          <w:sz w:val="28"/>
        </w:rPr>
        <w:t xml:space="preserve"> </w:t>
      </w:r>
      <w:r>
        <w:rPr>
          <w:sz w:val="28"/>
        </w:rPr>
        <w:t>Birinchi</w:t>
      </w:r>
      <w:r>
        <w:rPr>
          <w:spacing w:val="-8"/>
          <w:sz w:val="28"/>
        </w:rPr>
        <w:t xml:space="preserve"> </w:t>
      </w:r>
      <w:r>
        <w:rPr>
          <w:sz w:val="28"/>
        </w:rPr>
        <w:t>navbatda</w:t>
      </w:r>
      <w:r>
        <w:rPr>
          <w:spacing w:val="-11"/>
          <w:sz w:val="28"/>
        </w:rPr>
        <w:t xml:space="preserve"> </w:t>
      </w:r>
      <w:r>
        <w:rPr>
          <w:sz w:val="28"/>
        </w:rPr>
        <w:t>xavfsizlik</w:t>
      </w:r>
      <w:r>
        <w:rPr>
          <w:spacing w:val="-10"/>
          <w:sz w:val="28"/>
        </w:rPr>
        <w:t xml:space="preserve"> </w:t>
      </w:r>
      <w:r>
        <w:rPr>
          <w:sz w:val="28"/>
        </w:rPr>
        <w:t>nuqtai</w:t>
      </w:r>
      <w:r>
        <w:rPr>
          <w:spacing w:val="-8"/>
          <w:sz w:val="28"/>
        </w:rPr>
        <w:t xml:space="preserve"> </w:t>
      </w:r>
      <w:r>
        <w:rPr>
          <w:sz w:val="28"/>
        </w:rPr>
        <w:t>nazarini</w:t>
      </w:r>
      <w:r>
        <w:rPr>
          <w:spacing w:val="-8"/>
          <w:sz w:val="28"/>
        </w:rPr>
        <w:t xml:space="preserve"> </w:t>
      </w:r>
      <w:r>
        <w:rPr>
          <w:sz w:val="28"/>
        </w:rPr>
        <w:t>qabul</w:t>
      </w:r>
      <w:r>
        <w:rPr>
          <w:spacing w:val="-8"/>
          <w:sz w:val="28"/>
        </w:rPr>
        <w:t xml:space="preserve"> </w:t>
      </w:r>
      <w:r>
        <w:rPr>
          <w:sz w:val="28"/>
        </w:rPr>
        <w:t>qilish</w:t>
      </w:r>
      <w:r>
        <w:rPr>
          <w:spacing w:val="-59"/>
          <w:sz w:val="28"/>
        </w:rPr>
        <w:t xml:space="preserve"> </w:t>
      </w:r>
      <w:r>
        <w:rPr>
          <w:sz w:val="28"/>
        </w:rPr>
        <w:t>rivojlanishning</w:t>
      </w:r>
      <w:r>
        <w:rPr>
          <w:spacing w:val="1"/>
          <w:sz w:val="28"/>
        </w:rPr>
        <w:t xml:space="preserve"> </w:t>
      </w:r>
      <w:r>
        <w:rPr>
          <w:sz w:val="28"/>
        </w:rPr>
        <w:t>dastlabki</w:t>
      </w:r>
      <w:r>
        <w:rPr>
          <w:spacing w:val="1"/>
          <w:sz w:val="28"/>
        </w:rPr>
        <w:t xml:space="preserve"> </w:t>
      </w:r>
      <w:r>
        <w:rPr>
          <w:sz w:val="28"/>
        </w:rPr>
        <w:t>bosqichlarida</w:t>
      </w:r>
      <w:r>
        <w:rPr>
          <w:spacing w:val="1"/>
          <w:sz w:val="28"/>
        </w:rPr>
        <w:t xml:space="preserve"> </w:t>
      </w:r>
      <w:r>
        <w:rPr>
          <w:sz w:val="28"/>
        </w:rPr>
        <w:t>potentsial</w:t>
      </w:r>
      <w:r>
        <w:rPr>
          <w:spacing w:val="1"/>
          <w:sz w:val="28"/>
        </w:rPr>
        <w:t xml:space="preserve"> </w:t>
      </w:r>
      <w:r>
        <w:rPr>
          <w:sz w:val="28"/>
        </w:rPr>
        <w:t>zaifliklarni</w:t>
      </w:r>
      <w:r>
        <w:rPr>
          <w:spacing w:val="1"/>
          <w:sz w:val="28"/>
        </w:rPr>
        <w:t xml:space="preserve"> </w:t>
      </w:r>
      <w:r>
        <w:rPr>
          <w:sz w:val="28"/>
        </w:rPr>
        <w:t>aniqlash</w:t>
      </w:r>
      <w:r>
        <w:rPr>
          <w:spacing w:val="1"/>
          <w:sz w:val="28"/>
        </w:rPr>
        <w:t xml:space="preserve"> </w:t>
      </w:r>
      <w:r>
        <w:rPr>
          <w:sz w:val="28"/>
        </w:rPr>
        <w:t>va</w:t>
      </w:r>
      <w:r>
        <w:rPr>
          <w:spacing w:val="1"/>
          <w:sz w:val="28"/>
        </w:rPr>
        <w:t xml:space="preserve"> </w:t>
      </w:r>
      <w:r>
        <w:rPr>
          <w:sz w:val="28"/>
        </w:rPr>
        <w:t>bartaraf</w:t>
      </w:r>
      <w:r>
        <w:rPr>
          <w:spacing w:val="-3"/>
          <w:sz w:val="28"/>
        </w:rPr>
        <w:t xml:space="preserve"> </w:t>
      </w:r>
      <w:r>
        <w:rPr>
          <w:sz w:val="28"/>
        </w:rPr>
        <w:t>etishga</w:t>
      </w:r>
      <w:r>
        <w:rPr>
          <w:spacing w:val="-3"/>
          <w:sz w:val="28"/>
        </w:rPr>
        <w:t xml:space="preserve"> </w:t>
      </w:r>
      <w:r>
        <w:rPr>
          <w:sz w:val="28"/>
        </w:rPr>
        <w:t>yordam</w:t>
      </w:r>
      <w:r>
        <w:rPr>
          <w:spacing w:val="-1"/>
          <w:sz w:val="28"/>
        </w:rPr>
        <w:t xml:space="preserve"> </w:t>
      </w:r>
      <w:r>
        <w:rPr>
          <w:sz w:val="28"/>
        </w:rPr>
        <w:t>beradi.</w:t>
      </w:r>
    </w:p>
    <w:p w14:paraId="289C0A66">
      <w:pPr>
        <w:pStyle w:val="9"/>
      </w:pPr>
    </w:p>
    <w:p w14:paraId="52E29697">
      <w:pPr>
        <w:pStyle w:val="11"/>
        <w:numPr>
          <w:ilvl w:val="0"/>
          <w:numId w:val="2"/>
        </w:numPr>
        <w:tabs>
          <w:tab w:val="left" w:pos="673"/>
        </w:tabs>
        <w:spacing w:before="0" w:after="0" w:line="327" w:lineRule="exact"/>
        <w:ind w:left="672" w:right="0" w:hanging="432"/>
        <w:jc w:val="both"/>
        <w:rPr>
          <w:sz w:val="28"/>
        </w:rPr>
      </w:pPr>
      <w:r>
        <w:rPr>
          <w:sz w:val="28"/>
        </w:rPr>
        <w:t>Doimiy</w:t>
      </w:r>
      <w:r>
        <w:rPr>
          <w:spacing w:val="-5"/>
          <w:sz w:val="28"/>
        </w:rPr>
        <w:t xml:space="preserve"> </w:t>
      </w:r>
      <w:r>
        <w:rPr>
          <w:sz w:val="28"/>
        </w:rPr>
        <w:t>monitoring</w:t>
      </w:r>
      <w:r>
        <w:rPr>
          <w:spacing w:val="-2"/>
          <w:sz w:val="28"/>
        </w:rPr>
        <w:t xml:space="preserve"> </w:t>
      </w:r>
      <w:r>
        <w:rPr>
          <w:sz w:val="28"/>
        </w:rPr>
        <w:t>va</w:t>
      </w:r>
      <w:r>
        <w:rPr>
          <w:spacing w:val="-2"/>
          <w:sz w:val="28"/>
        </w:rPr>
        <w:t xml:space="preserve"> </w:t>
      </w:r>
      <w:r>
        <w:rPr>
          <w:sz w:val="28"/>
        </w:rPr>
        <w:t>moslashish:</w:t>
      </w:r>
    </w:p>
    <w:p w14:paraId="7FB0BEEC">
      <w:pPr>
        <w:pStyle w:val="11"/>
        <w:numPr>
          <w:ilvl w:val="1"/>
          <w:numId w:val="2"/>
        </w:numPr>
        <w:tabs>
          <w:tab w:val="left" w:pos="762"/>
        </w:tabs>
        <w:spacing w:before="0" w:after="0" w:line="240" w:lineRule="auto"/>
        <w:ind w:left="102" w:right="107" w:firstLine="448"/>
        <w:jc w:val="both"/>
        <w:rPr>
          <w:sz w:val="28"/>
        </w:rPr>
      </w:pPr>
      <w:r>
        <w:rPr>
          <w:sz w:val="28"/>
        </w:rPr>
        <w:t>Ta'rif: Kriptografik tizimlar xavfsizligini muntazam ravishda kuzatib</w:t>
      </w:r>
      <w:r>
        <w:rPr>
          <w:spacing w:val="1"/>
          <w:sz w:val="28"/>
        </w:rPr>
        <w:t xml:space="preserve"> </w:t>
      </w:r>
      <w:r>
        <w:rPr>
          <w:sz w:val="28"/>
        </w:rPr>
        <w:t>borish</w:t>
      </w:r>
      <w:r>
        <w:rPr>
          <w:spacing w:val="-3"/>
          <w:sz w:val="28"/>
        </w:rPr>
        <w:t xml:space="preserve"> </w:t>
      </w:r>
      <w:r>
        <w:rPr>
          <w:sz w:val="28"/>
        </w:rPr>
        <w:t>va paydo bo'ladigan</w:t>
      </w:r>
      <w:r>
        <w:rPr>
          <w:spacing w:val="-3"/>
          <w:sz w:val="28"/>
        </w:rPr>
        <w:t xml:space="preserve"> </w:t>
      </w:r>
      <w:r>
        <w:rPr>
          <w:sz w:val="28"/>
        </w:rPr>
        <w:t>tahdidlarga</w:t>
      </w:r>
      <w:r>
        <w:rPr>
          <w:spacing w:val="-5"/>
          <w:sz w:val="28"/>
        </w:rPr>
        <w:t xml:space="preserve"> </w:t>
      </w:r>
      <w:r>
        <w:rPr>
          <w:sz w:val="28"/>
        </w:rPr>
        <w:t>moslashish.</w:t>
      </w:r>
    </w:p>
    <w:p w14:paraId="591AA1B7">
      <w:pPr>
        <w:pStyle w:val="11"/>
        <w:numPr>
          <w:ilvl w:val="1"/>
          <w:numId w:val="2"/>
        </w:numPr>
        <w:tabs>
          <w:tab w:val="left" w:pos="813"/>
        </w:tabs>
        <w:spacing w:before="0" w:after="0" w:line="240" w:lineRule="auto"/>
        <w:ind w:left="102" w:right="109" w:firstLine="448"/>
        <w:jc w:val="both"/>
        <w:rPr>
          <w:sz w:val="28"/>
        </w:rPr>
      </w:pPr>
      <w:r>
        <w:rPr>
          <w:sz w:val="28"/>
        </w:rPr>
        <w:t>Amalga</w:t>
      </w:r>
      <w:r>
        <w:rPr>
          <w:spacing w:val="1"/>
          <w:sz w:val="28"/>
        </w:rPr>
        <w:t xml:space="preserve"> </w:t>
      </w:r>
      <w:r>
        <w:rPr>
          <w:sz w:val="28"/>
        </w:rPr>
        <w:t>keltirish:</w:t>
      </w:r>
      <w:r>
        <w:rPr>
          <w:spacing w:val="1"/>
          <w:sz w:val="28"/>
        </w:rPr>
        <w:t xml:space="preserve"> </w:t>
      </w:r>
      <w:r>
        <w:rPr>
          <w:sz w:val="28"/>
        </w:rPr>
        <w:t>Vaqti-vaqti</w:t>
      </w:r>
      <w:r>
        <w:rPr>
          <w:spacing w:val="1"/>
          <w:sz w:val="28"/>
        </w:rPr>
        <w:t xml:space="preserve"> </w:t>
      </w:r>
      <w:r>
        <w:rPr>
          <w:sz w:val="28"/>
        </w:rPr>
        <w:t>bilan</w:t>
      </w:r>
      <w:r>
        <w:rPr>
          <w:spacing w:val="1"/>
          <w:sz w:val="28"/>
        </w:rPr>
        <w:t xml:space="preserve"> </w:t>
      </w:r>
      <w:r>
        <w:rPr>
          <w:sz w:val="28"/>
        </w:rPr>
        <w:t>xavfsizlik</w:t>
      </w:r>
      <w:r>
        <w:rPr>
          <w:spacing w:val="1"/>
          <w:sz w:val="28"/>
        </w:rPr>
        <w:t xml:space="preserve"> </w:t>
      </w:r>
      <w:r>
        <w:rPr>
          <w:sz w:val="28"/>
        </w:rPr>
        <w:t>auditlari,</w:t>
      </w:r>
      <w:r>
        <w:rPr>
          <w:spacing w:val="1"/>
          <w:sz w:val="28"/>
        </w:rPr>
        <w:t xml:space="preserve"> </w:t>
      </w:r>
      <w:r>
        <w:rPr>
          <w:sz w:val="28"/>
        </w:rPr>
        <w:t>zaifliklarni</w:t>
      </w:r>
      <w:r>
        <w:rPr>
          <w:spacing w:val="1"/>
          <w:sz w:val="28"/>
        </w:rPr>
        <w:t xml:space="preserve"> </w:t>
      </w:r>
      <w:r>
        <w:rPr>
          <w:sz w:val="28"/>
        </w:rPr>
        <w:t>baholash va so'nggi kriptografik yutuqlar va zaifliklar haqida xabardor bo'lish</w:t>
      </w:r>
      <w:r>
        <w:rPr>
          <w:spacing w:val="1"/>
          <w:sz w:val="28"/>
        </w:rPr>
        <w:t xml:space="preserve"> </w:t>
      </w:r>
      <w:r>
        <w:rPr>
          <w:sz w:val="28"/>
        </w:rPr>
        <w:t>doimiy</w:t>
      </w:r>
      <w:r>
        <w:rPr>
          <w:spacing w:val="-3"/>
          <w:sz w:val="28"/>
        </w:rPr>
        <w:t xml:space="preserve"> </w:t>
      </w:r>
      <w:r>
        <w:rPr>
          <w:sz w:val="28"/>
        </w:rPr>
        <w:t>xavfsizlikka</w:t>
      </w:r>
      <w:r>
        <w:rPr>
          <w:spacing w:val="-2"/>
          <w:sz w:val="28"/>
        </w:rPr>
        <w:t xml:space="preserve"> </w:t>
      </w:r>
      <w:r>
        <w:rPr>
          <w:sz w:val="28"/>
        </w:rPr>
        <w:t>hissa</w:t>
      </w:r>
      <w:r>
        <w:rPr>
          <w:spacing w:val="-1"/>
          <w:sz w:val="28"/>
        </w:rPr>
        <w:t xml:space="preserve"> </w:t>
      </w:r>
      <w:r>
        <w:rPr>
          <w:sz w:val="28"/>
        </w:rPr>
        <w:t>qo'shadi.</w:t>
      </w:r>
    </w:p>
    <w:p w14:paraId="091323FE">
      <w:pPr>
        <w:pStyle w:val="9"/>
      </w:pPr>
    </w:p>
    <w:p w14:paraId="609347A4">
      <w:pPr>
        <w:pStyle w:val="9"/>
        <w:ind w:left="102" w:right="105" w:firstLine="139"/>
        <w:jc w:val="both"/>
      </w:pPr>
      <w:r>
        <w:t>Ushbu tamoyillarni birgalikda amalga oshirish zamonaviy tarmoqlarni turli</w:t>
      </w:r>
      <w:r>
        <w:rPr>
          <w:spacing w:val="1"/>
        </w:rPr>
        <w:t xml:space="preserve"> </w:t>
      </w:r>
      <w:r>
        <w:t>tahdidlarga qarshi himoya qilish uchun mustahkam poydevor yaratadi. Yodda</w:t>
      </w:r>
      <w:r>
        <w:rPr>
          <w:spacing w:val="1"/>
        </w:rPr>
        <w:t xml:space="preserve"> </w:t>
      </w:r>
      <w:r>
        <w:t>tutingki,</w:t>
      </w:r>
      <w:r>
        <w:rPr>
          <w:spacing w:val="1"/>
        </w:rPr>
        <w:t xml:space="preserve"> </w:t>
      </w:r>
      <w:r>
        <w:t>kriptografiya</w:t>
      </w:r>
      <w:r>
        <w:rPr>
          <w:spacing w:val="1"/>
        </w:rPr>
        <w:t xml:space="preserve"> </w:t>
      </w:r>
      <w:r>
        <w:t>sohasi</w:t>
      </w:r>
      <w:r>
        <w:rPr>
          <w:spacing w:val="1"/>
        </w:rPr>
        <w:t xml:space="preserve"> </w:t>
      </w:r>
      <w:r>
        <w:t>dinamik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t>so'nggi</w:t>
      </w:r>
      <w:r>
        <w:rPr>
          <w:spacing w:val="1"/>
        </w:rPr>
        <w:t xml:space="preserve"> </w:t>
      </w:r>
      <w:r>
        <w:t>o'zgarishlardan</w:t>
      </w:r>
      <w:r>
        <w:rPr>
          <w:spacing w:val="1"/>
        </w:rPr>
        <w:t xml:space="preserve"> </w:t>
      </w:r>
      <w:r>
        <w:t>xabardor</w:t>
      </w:r>
      <w:r>
        <w:rPr>
          <w:spacing w:val="1"/>
        </w:rPr>
        <w:t xml:space="preserve"> </w:t>
      </w:r>
      <w:r>
        <w:t>bo'lish mustahkam</w:t>
      </w:r>
      <w:r>
        <w:rPr>
          <w:spacing w:val="-4"/>
        </w:rPr>
        <w:t xml:space="preserve"> </w:t>
      </w:r>
      <w:r>
        <w:t>xavfsizlik</w:t>
      </w:r>
      <w:r>
        <w:rPr>
          <w:spacing w:val="-4"/>
        </w:rPr>
        <w:t xml:space="preserve"> </w:t>
      </w:r>
      <w:r>
        <w:t>choralarini saqlash</w:t>
      </w:r>
      <w:r>
        <w:rPr>
          <w:spacing w:val="-2"/>
        </w:rPr>
        <w:t xml:space="preserve"> </w:t>
      </w:r>
      <w:r>
        <w:t>uchun</w:t>
      </w:r>
      <w:r>
        <w:rPr>
          <w:spacing w:val="-4"/>
        </w:rPr>
        <w:t xml:space="preserve"> </w:t>
      </w:r>
      <w:r>
        <w:t>juda</w:t>
      </w:r>
      <w:r>
        <w:rPr>
          <w:spacing w:val="-4"/>
        </w:rPr>
        <w:t xml:space="preserve"> </w:t>
      </w:r>
      <w:r>
        <w:t>muhimdir.</w:t>
      </w:r>
    </w:p>
    <w:p w14:paraId="217ECE1D">
      <w:pPr>
        <w:pStyle w:val="9"/>
        <w:spacing w:before="1"/>
      </w:pPr>
    </w:p>
    <w:p w14:paraId="3ADB5155">
      <w:pPr>
        <w:pStyle w:val="9"/>
        <w:ind w:left="102"/>
        <w:rPr>
          <w:rFonts w:hint="default"/>
          <w:lang w:val="en-US"/>
        </w:rPr>
      </w:pPr>
    </w:p>
    <w:p w14:paraId="76B45D69">
      <w:pPr>
        <w:pStyle w:val="9"/>
        <w:spacing w:before="1"/>
      </w:pPr>
    </w:p>
    <w:p w14:paraId="274CA952">
      <w:pPr>
        <w:pStyle w:val="9"/>
        <w:ind w:left="102" w:right="108"/>
        <w:jc w:val="both"/>
      </w:pPr>
      <w:r>
        <w:t>Kriptografiya</w:t>
      </w:r>
      <w:r>
        <w:rPr>
          <w:spacing w:val="-5"/>
        </w:rPr>
        <w:t xml:space="preserve"> </w:t>
      </w:r>
      <w:r>
        <w:t>zamonaviy</w:t>
      </w:r>
      <w:r>
        <w:rPr>
          <w:spacing w:val="-6"/>
        </w:rPr>
        <w:t xml:space="preserve"> </w:t>
      </w:r>
      <w:r>
        <w:t>tarmoqlarni</w:t>
      </w:r>
      <w:r>
        <w:rPr>
          <w:spacing w:val="-7"/>
        </w:rPr>
        <w:t xml:space="preserve"> </w:t>
      </w:r>
      <w:r>
        <w:t>himoya</w:t>
      </w:r>
      <w:r>
        <w:rPr>
          <w:spacing w:val="-6"/>
        </w:rPr>
        <w:t xml:space="preserve"> </w:t>
      </w:r>
      <w:r>
        <w:t>qilishda</w:t>
      </w:r>
      <w:r>
        <w:rPr>
          <w:spacing w:val="-6"/>
        </w:rPr>
        <w:t xml:space="preserve"> </w:t>
      </w:r>
      <w:r>
        <w:t>hal</w:t>
      </w:r>
      <w:r>
        <w:rPr>
          <w:spacing w:val="-5"/>
        </w:rPr>
        <w:t xml:space="preserve"> </w:t>
      </w:r>
      <w:r>
        <w:t>qiluvchi</w:t>
      </w:r>
      <w:r>
        <w:rPr>
          <w:spacing w:val="-5"/>
        </w:rPr>
        <w:t xml:space="preserve"> </w:t>
      </w:r>
      <w:r>
        <w:t>rol</w:t>
      </w:r>
      <w:r>
        <w:rPr>
          <w:spacing w:val="-6"/>
        </w:rPr>
        <w:t xml:space="preserve"> </w:t>
      </w:r>
      <w:r>
        <w:t>o'ynaydi</w:t>
      </w:r>
      <w:r>
        <w:rPr>
          <w:spacing w:val="-59"/>
        </w:rPr>
        <w:t xml:space="preserve"> </w:t>
      </w:r>
      <w:r>
        <w:t>va kriptografik algoritmlarning ikkita asosiy turi simmetrik kalit va ochiq kalit</w:t>
      </w:r>
      <w:r>
        <w:rPr>
          <w:spacing w:val="-59"/>
        </w:rPr>
        <w:t xml:space="preserve"> </w:t>
      </w:r>
      <w:r>
        <w:t>(assimetrik)</w:t>
      </w:r>
      <w:r>
        <w:rPr>
          <w:spacing w:val="-2"/>
        </w:rPr>
        <w:t xml:space="preserve"> </w:t>
      </w:r>
      <w:r>
        <w:t>kriptografiyadir.</w:t>
      </w:r>
      <w:r>
        <w:rPr>
          <w:spacing w:val="-1"/>
        </w:rPr>
        <w:t xml:space="preserve"> </w:t>
      </w:r>
      <w:r>
        <w:t>Mana</w:t>
      </w:r>
      <w:r>
        <w:rPr>
          <w:spacing w:val="-3"/>
        </w:rPr>
        <w:t xml:space="preserve"> </w:t>
      </w:r>
      <w:r>
        <w:t>har</w:t>
      </w:r>
      <w:r>
        <w:rPr>
          <w:spacing w:val="-4"/>
        </w:rPr>
        <w:t xml:space="preserve"> </w:t>
      </w:r>
      <w:r>
        <w:t>birining</w:t>
      </w:r>
      <w:r>
        <w:rPr>
          <w:spacing w:val="-1"/>
        </w:rPr>
        <w:t xml:space="preserve"> </w:t>
      </w:r>
      <w:r>
        <w:t>printsiplari:</w:t>
      </w:r>
    </w:p>
    <w:p w14:paraId="43B9B91F">
      <w:pPr>
        <w:pStyle w:val="9"/>
        <w:spacing w:before="11"/>
        <w:rPr>
          <w:sz w:val="27"/>
        </w:rPr>
      </w:pPr>
    </w:p>
    <w:p w14:paraId="0BD7126C">
      <w:pPr>
        <w:pStyle w:val="9"/>
        <w:ind w:left="102"/>
      </w:pPr>
      <w:r>
        <w:rPr>
          <w:spacing w:val="-5"/>
        </w:rPr>
        <w:t xml:space="preserve"> </w:t>
      </w:r>
      <w:r>
        <w:t>Simmetrik</w:t>
      </w:r>
      <w:r>
        <w:rPr>
          <w:spacing w:val="-3"/>
        </w:rPr>
        <w:t xml:space="preserve"> </w:t>
      </w:r>
      <w:r>
        <w:t>kalit</w:t>
      </w:r>
      <w:r>
        <w:rPr>
          <w:spacing w:val="-5"/>
        </w:rPr>
        <w:t xml:space="preserve"> </w:t>
      </w:r>
      <w:r>
        <w:t>kriptografiyasi:</w:t>
      </w:r>
    </w:p>
    <w:p w14:paraId="1BF37934">
      <w:pPr>
        <w:spacing w:after="0"/>
        <w:sectPr>
          <w:pgSz w:w="11910" w:h="16840"/>
          <w:pgMar w:top="1040" w:right="740" w:bottom="280" w:left="1600" w:header="720" w:footer="720" w:gutter="0"/>
          <w:cols w:space="720" w:num="1"/>
        </w:sectPr>
      </w:pPr>
    </w:p>
    <w:p w14:paraId="1CC478A2">
      <w:pPr>
        <w:pStyle w:val="11"/>
        <w:numPr>
          <w:ilvl w:val="0"/>
          <w:numId w:val="3"/>
        </w:numPr>
        <w:tabs>
          <w:tab w:val="left" w:pos="379"/>
        </w:tabs>
        <w:spacing w:before="84" w:after="0" w:line="240" w:lineRule="auto"/>
        <w:ind w:left="378" w:right="0" w:hanging="277"/>
        <w:jc w:val="left"/>
        <w:rPr>
          <w:sz w:val="28"/>
        </w:rPr>
      </w:pPr>
      <w:r>
        <w:pict>
          <v:shape id="_x0000_s1031" o:spid="_x0000_s1031" style="position:absolute;left:0pt;margin-left:24pt;margin-top:23.95pt;height:794.05pt;width:547.45pt;mso-position-horizontal-relative:page;mso-position-vertical-relative:page;z-index:-251652096;mso-width-relative:page;mso-height-relative:page;" fillcolor="#000000" filled="t" stroked="f" coordorigin="480,480" coordsize="10949,15881" path="m11371,538l11311,538,11311,598,11311,16243,598,16243,598,598,11311,598,11311,538,598,538,538,538,538,598,538,16243,538,16303,598,16303,11311,16303,11371,16303,11371,16243,11371,598,11371,538xm11429,16243l11400,16243,11400,16332,11311,16332,598,16332,509,16332,509,16243,480,16243,480,16332,480,16361,509,16361,598,16361,11311,16361,11400,16361,11429,16361,11429,16361,11429,16243xm11429,480l11429,480,11400,480,11311,480,598,480,509,480,480,480,480,509,480,598,480,16243,509,16243,509,598,509,509,598,509,11311,509,11400,509,11400,598,11400,16243,11429,16243,11429,598,11429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28"/>
        </w:rPr>
        <w:t>Bir</w:t>
      </w:r>
      <w:r>
        <w:rPr>
          <w:spacing w:val="-5"/>
          <w:sz w:val="28"/>
        </w:rPr>
        <w:t xml:space="preserve"> </w:t>
      </w:r>
      <w:r>
        <w:rPr>
          <w:sz w:val="28"/>
        </w:rPr>
        <w:t>kalitdan</w:t>
      </w:r>
      <w:r>
        <w:rPr>
          <w:spacing w:val="-3"/>
          <w:sz w:val="28"/>
        </w:rPr>
        <w:t xml:space="preserve"> </w:t>
      </w:r>
      <w:r>
        <w:rPr>
          <w:sz w:val="28"/>
        </w:rPr>
        <w:t>foydalanish:</w:t>
      </w:r>
    </w:p>
    <w:p w14:paraId="1996DD9D">
      <w:pPr>
        <w:pStyle w:val="11"/>
        <w:numPr>
          <w:ilvl w:val="1"/>
          <w:numId w:val="3"/>
        </w:numPr>
        <w:tabs>
          <w:tab w:val="left" w:pos="506"/>
        </w:tabs>
        <w:spacing w:before="0" w:after="0" w:line="240" w:lineRule="auto"/>
        <w:ind w:left="505" w:right="0" w:hanging="155"/>
        <w:jc w:val="left"/>
        <w:rPr>
          <w:sz w:val="28"/>
        </w:rPr>
      </w:pPr>
      <w:r>
        <w:rPr>
          <w:sz w:val="28"/>
        </w:rPr>
        <w:t>Key</w:t>
      </w:r>
      <w:r>
        <w:rPr>
          <w:spacing w:val="-3"/>
          <w:sz w:val="28"/>
        </w:rPr>
        <w:t xml:space="preserve"> </w:t>
      </w:r>
      <w:r>
        <w:rPr>
          <w:sz w:val="28"/>
        </w:rPr>
        <w:t>Shared:</w:t>
      </w:r>
      <w:r>
        <w:rPr>
          <w:spacing w:val="-3"/>
          <w:sz w:val="28"/>
        </w:rPr>
        <w:t xml:space="preserve"> </w:t>
      </w:r>
      <w:r>
        <w:rPr>
          <w:sz w:val="28"/>
        </w:rPr>
        <w:t>Muloqot</w:t>
      </w:r>
      <w:r>
        <w:rPr>
          <w:spacing w:val="-1"/>
          <w:sz w:val="28"/>
        </w:rPr>
        <w:t xml:space="preserve"> </w:t>
      </w:r>
      <w:r>
        <w:rPr>
          <w:sz w:val="28"/>
        </w:rPr>
        <w:t>qilayotgan</w:t>
      </w:r>
      <w:r>
        <w:rPr>
          <w:spacing w:val="-6"/>
          <w:sz w:val="28"/>
        </w:rPr>
        <w:t xml:space="preserve"> </w:t>
      </w:r>
      <w:r>
        <w:rPr>
          <w:sz w:val="28"/>
        </w:rPr>
        <w:t>ikkala</w:t>
      </w:r>
      <w:r>
        <w:rPr>
          <w:spacing w:val="-2"/>
          <w:sz w:val="28"/>
        </w:rPr>
        <w:t xml:space="preserve"> </w:t>
      </w:r>
      <w:r>
        <w:rPr>
          <w:sz w:val="28"/>
        </w:rPr>
        <w:t>tomon</w:t>
      </w:r>
      <w:r>
        <w:rPr>
          <w:spacing w:val="-6"/>
          <w:sz w:val="28"/>
        </w:rPr>
        <w:t xml:space="preserve"> </w:t>
      </w:r>
      <w:r>
        <w:rPr>
          <w:sz w:val="28"/>
        </w:rPr>
        <w:t>ham</w:t>
      </w:r>
      <w:r>
        <w:rPr>
          <w:spacing w:val="-4"/>
          <w:sz w:val="28"/>
        </w:rPr>
        <w:t xml:space="preserve"> </w:t>
      </w:r>
      <w:r>
        <w:rPr>
          <w:sz w:val="28"/>
        </w:rPr>
        <w:t>bitta</w:t>
      </w:r>
      <w:r>
        <w:rPr>
          <w:spacing w:val="-5"/>
          <w:sz w:val="28"/>
        </w:rPr>
        <w:t xml:space="preserve"> </w:t>
      </w:r>
      <w:r>
        <w:rPr>
          <w:sz w:val="28"/>
        </w:rPr>
        <w:t>maxfiy</w:t>
      </w:r>
      <w:r>
        <w:rPr>
          <w:spacing w:val="-2"/>
          <w:sz w:val="28"/>
        </w:rPr>
        <w:t xml:space="preserve"> </w:t>
      </w:r>
      <w:r>
        <w:rPr>
          <w:sz w:val="28"/>
        </w:rPr>
        <w:t>kalitga</w:t>
      </w:r>
      <w:r>
        <w:rPr>
          <w:spacing w:val="-3"/>
          <w:sz w:val="28"/>
        </w:rPr>
        <w:t xml:space="preserve"> </w:t>
      </w:r>
      <w:r>
        <w:rPr>
          <w:sz w:val="28"/>
        </w:rPr>
        <w:t>ega.</w:t>
      </w:r>
    </w:p>
    <w:p w14:paraId="4706B27E">
      <w:pPr>
        <w:pStyle w:val="11"/>
        <w:numPr>
          <w:ilvl w:val="1"/>
          <w:numId w:val="3"/>
        </w:numPr>
        <w:tabs>
          <w:tab w:val="left" w:pos="546"/>
        </w:tabs>
        <w:spacing w:before="1" w:after="0" w:line="240" w:lineRule="auto"/>
        <w:ind w:left="102" w:right="113" w:firstLine="249"/>
        <w:jc w:val="left"/>
        <w:rPr>
          <w:sz w:val="28"/>
        </w:rPr>
      </w:pPr>
      <w:r>
        <w:rPr>
          <w:sz w:val="28"/>
        </w:rPr>
        <w:t>Shifrlash</w:t>
      </w:r>
      <w:r>
        <w:rPr>
          <w:spacing w:val="39"/>
          <w:sz w:val="28"/>
        </w:rPr>
        <w:t xml:space="preserve"> </w:t>
      </w:r>
      <w:r>
        <w:rPr>
          <w:sz w:val="28"/>
        </w:rPr>
        <w:t>va</w:t>
      </w:r>
      <w:r>
        <w:rPr>
          <w:spacing w:val="38"/>
          <w:sz w:val="28"/>
        </w:rPr>
        <w:t xml:space="preserve"> </w:t>
      </w:r>
      <w:r>
        <w:rPr>
          <w:sz w:val="28"/>
        </w:rPr>
        <w:t>shifrni</w:t>
      </w:r>
      <w:r>
        <w:rPr>
          <w:spacing w:val="38"/>
          <w:sz w:val="28"/>
        </w:rPr>
        <w:t xml:space="preserve"> </w:t>
      </w:r>
      <w:r>
        <w:rPr>
          <w:sz w:val="28"/>
        </w:rPr>
        <w:t>hal</w:t>
      </w:r>
      <w:r>
        <w:rPr>
          <w:spacing w:val="38"/>
          <w:sz w:val="28"/>
        </w:rPr>
        <w:t xml:space="preserve"> </w:t>
      </w:r>
      <w:r>
        <w:rPr>
          <w:sz w:val="28"/>
        </w:rPr>
        <w:t>qilish:</w:t>
      </w:r>
      <w:r>
        <w:rPr>
          <w:spacing w:val="36"/>
          <w:sz w:val="28"/>
        </w:rPr>
        <w:t xml:space="preserve"> </w:t>
      </w:r>
      <w:r>
        <w:rPr>
          <w:sz w:val="28"/>
        </w:rPr>
        <w:t>Xuddi</w:t>
      </w:r>
      <w:r>
        <w:rPr>
          <w:spacing w:val="39"/>
          <w:sz w:val="28"/>
        </w:rPr>
        <w:t xml:space="preserve"> </w:t>
      </w:r>
      <w:r>
        <w:rPr>
          <w:sz w:val="28"/>
        </w:rPr>
        <w:t>shu</w:t>
      </w:r>
      <w:r>
        <w:rPr>
          <w:spacing w:val="39"/>
          <w:sz w:val="28"/>
        </w:rPr>
        <w:t xml:space="preserve"> </w:t>
      </w:r>
      <w:r>
        <w:rPr>
          <w:sz w:val="28"/>
        </w:rPr>
        <w:t>kalit</w:t>
      </w:r>
      <w:r>
        <w:rPr>
          <w:spacing w:val="38"/>
          <w:sz w:val="28"/>
        </w:rPr>
        <w:t xml:space="preserve"> </w:t>
      </w:r>
      <w:r>
        <w:rPr>
          <w:sz w:val="28"/>
        </w:rPr>
        <w:t>shifrlash</w:t>
      </w:r>
      <w:r>
        <w:rPr>
          <w:spacing w:val="36"/>
          <w:sz w:val="28"/>
        </w:rPr>
        <w:t xml:space="preserve"> </w:t>
      </w:r>
      <w:r>
        <w:rPr>
          <w:sz w:val="28"/>
        </w:rPr>
        <w:t>va</w:t>
      </w:r>
      <w:r>
        <w:rPr>
          <w:spacing w:val="38"/>
          <w:sz w:val="28"/>
        </w:rPr>
        <w:t xml:space="preserve"> </w:t>
      </w:r>
      <w:r>
        <w:rPr>
          <w:sz w:val="28"/>
        </w:rPr>
        <w:t>shifrni</w:t>
      </w:r>
      <w:r>
        <w:rPr>
          <w:spacing w:val="38"/>
          <w:sz w:val="28"/>
        </w:rPr>
        <w:t xml:space="preserve"> </w:t>
      </w:r>
      <w:r>
        <w:rPr>
          <w:sz w:val="28"/>
        </w:rPr>
        <w:t>ochish</w:t>
      </w:r>
      <w:r>
        <w:rPr>
          <w:spacing w:val="-59"/>
          <w:sz w:val="28"/>
        </w:rPr>
        <w:t xml:space="preserve"> </w:t>
      </w:r>
      <w:r>
        <w:rPr>
          <w:sz w:val="28"/>
        </w:rPr>
        <w:t>uchun</w:t>
      </w:r>
      <w:r>
        <w:rPr>
          <w:spacing w:val="-4"/>
          <w:sz w:val="28"/>
        </w:rPr>
        <w:t xml:space="preserve"> </w:t>
      </w:r>
      <w:r>
        <w:rPr>
          <w:sz w:val="28"/>
        </w:rPr>
        <w:t>ishlatiladi.</w:t>
      </w:r>
    </w:p>
    <w:p w14:paraId="2572A895">
      <w:pPr>
        <w:pStyle w:val="9"/>
        <w:spacing w:before="10"/>
        <w:rPr>
          <w:sz w:val="27"/>
        </w:rPr>
      </w:pPr>
    </w:p>
    <w:p w14:paraId="6C36B6E9">
      <w:pPr>
        <w:pStyle w:val="11"/>
        <w:numPr>
          <w:ilvl w:val="0"/>
          <w:numId w:val="3"/>
        </w:numPr>
        <w:tabs>
          <w:tab w:val="left" w:pos="379"/>
        </w:tabs>
        <w:spacing w:before="1" w:after="0" w:line="240" w:lineRule="auto"/>
        <w:ind w:left="378" w:right="0" w:hanging="277"/>
        <w:jc w:val="left"/>
        <w:rPr>
          <w:sz w:val="28"/>
        </w:rPr>
      </w:pPr>
      <w:r>
        <w:rPr>
          <w:sz w:val="28"/>
        </w:rPr>
        <w:t>Kuchli</w:t>
      </w:r>
      <w:r>
        <w:rPr>
          <w:spacing w:val="-6"/>
          <w:sz w:val="28"/>
        </w:rPr>
        <w:t xml:space="preserve"> </w:t>
      </w:r>
      <w:r>
        <w:rPr>
          <w:sz w:val="28"/>
        </w:rPr>
        <w:t>tomonlari:</w:t>
      </w:r>
    </w:p>
    <w:p w14:paraId="174386CA">
      <w:pPr>
        <w:pStyle w:val="11"/>
        <w:numPr>
          <w:ilvl w:val="1"/>
          <w:numId w:val="3"/>
        </w:numPr>
        <w:tabs>
          <w:tab w:val="left" w:pos="506"/>
        </w:tabs>
        <w:spacing w:before="0" w:after="0" w:line="240" w:lineRule="auto"/>
        <w:ind w:left="102" w:right="107" w:firstLine="249"/>
        <w:jc w:val="left"/>
        <w:rPr>
          <w:sz w:val="28"/>
        </w:rPr>
      </w:pPr>
      <w:r>
        <w:rPr>
          <w:sz w:val="28"/>
        </w:rPr>
        <w:t>Effektivlik:</w:t>
      </w:r>
      <w:r>
        <w:rPr>
          <w:spacing w:val="-6"/>
          <w:sz w:val="28"/>
        </w:rPr>
        <w:t xml:space="preserve"> </w:t>
      </w:r>
      <w:r>
        <w:rPr>
          <w:sz w:val="28"/>
        </w:rPr>
        <w:t>Simmetrik</w:t>
      </w:r>
      <w:r>
        <w:rPr>
          <w:spacing w:val="-6"/>
          <w:sz w:val="28"/>
        </w:rPr>
        <w:t xml:space="preserve"> </w:t>
      </w:r>
      <w:r>
        <w:rPr>
          <w:sz w:val="28"/>
        </w:rPr>
        <w:t>kalit</w:t>
      </w:r>
      <w:r>
        <w:rPr>
          <w:spacing w:val="-5"/>
          <w:sz w:val="28"/>
        </w:rPr>
        <w:t xml:space="preserve"> </w:t>
      </w:r>
      <w:r>
        <w:rPr>
          <w:sz w:val="28"/>
        </w:rPr>
        <w:t>algoritmlari</w:t>
      </w:r>
      <w:r>
        <w:rPr>
          <w:spacing w:val="-4"/>
          <w:sz w:val="28"/>
        </w:rPr>
        <w:t xml:space="preserve"> </w:t>
      </w:r>
      <w:r>
        <w:rPr>
          <w:sz w:val="28"/>
        </w:rPr>
        <w:t>odatda</w:t>
      </w:r>
      <w:r>
        <w:rPr>
          <w:spacing w:val="-8"/>
          <w:sz w:val="28"/>
        </w:rPr>
        <w:t xml:space="preserve"> </w:t>
      </w:r>
      <w:r>
        <w:rPr>
          <w:sz w:val="28"/>
        </w:rPr>
        <w:t>tezroq</w:t>
      </w:r>
      <w:r>
        <w:rPr>
          <w:spacing w:val="-5"/>
          <w:sz w:val="28"/>
        </w:rPr>
        <w:t xml:space="preserve"> </w:t>
      </w:r>
      <w:r>
        <w:rPr>
          <w:sz w:val="28"/>
        </w:rPr>
        <w:t>va</w:t>
      </w:r>
      <w:r>
        <w:rPr>
          <w:spacing w:val="-7"/>
          <w:sz w:val="28"/>
        </w:rPr>
        <w:t xml:space="preserve"> </w:t>
      </w:r>
      <w:r>
        <w:rPr>
          <w:sz w:val="28"/>
        </w:rPr>
        <w:t>kamroq</w:t>
      </w:r>
      <w:r>
        <w:rPr>
          <w:spacing w:val="-5"/>
          <w:sz w:val="28"/>
        </w:rPr>
        <w:t xml:space="preserve"> </w:t>
      </w:r>
      <w:r>
        <w:rPr>
          <w:sz w:val="28"/>
        </w:rPr>
        <w:t>hisoblash</w:t>
      </w:r>
      <w:r>
        <w:rPr>
          <w:spacing w:val="-59"/>
          <w:sz w:val="28"/>
        </w:rPr>
        <w:t xml:space="preserve"> </w:t>
      </w:r>
      <w:r>
        <w:rPr>
          <w:sz w:val="28"/>
        </w:rPr>
        <w:t>resurslarini</w:t>
      </w:r>
      <w:r>
        <w:rPr>
          <w:spacing w:val="-3"/>
          <w:sz w:val="28"/>
        </w:rPr>
        <w:t xml:space="preserve"> </w:t>
      </w:r>
      <w:r>
        <w:rPr>
          <w:sz w:val="28"/>
        </w:rPr>
        <w:t>talab</w:t>
      </w:r>
      <w:r>
        <w:rPr>
          <w:spacing w:val="-3"/>
          <w:sz w:val="28"/>
        </w:rPr>
        <w:t xml:space="preserve"> </w:t>
      </w:r>
      <w:r>
        <w:rPr>
          <w:sz w:val="28"/>
        </w:rPr>
        <w:t>qiladi.</w:t>
      </w:r>
    </w:p>
    <w:p w14:paraId="085C43BF">
      <w:pPr>
        <w:pStyle w:val="11"/>
        <w:numPr>
          <w:ilvl w:val="1"/>
          <w:numId w:val="3"/>
        </w:numPr>
        <w:tabs>
          <w:tab w:val="left" w:pos="506"/>
        </w:tabs>
        <w:spacing w:before="0" w:after="0" w:line="327" w:lineRule="exact"/>
        <w:ind w:left="505" w:right="0" w:hanging="155"/>
        <w:jc w:val="left"/>
        <w:rPr>
          <w:sz w:val="28"/>
        </w:rPr>
      </w:pPr>
      <w:r>
        <w:rPr>
          <w:sz w:val="28"/>
        </w:rPr>
        <w:t>Mashqlanishi:</w:t>
      </w:r>
      <w:r>
        <w:rPr>
          <w:spacing w:val="-7"/>
          <w:sz w:val="28"/>
        </w:rPr>
        <w:t xml:space="preserve"> </w:t>
      </w:r>
      <w:r>
        <w:rPr>
          <w:sz w:val="28"/>
        </w:rPr>
        <w:t>Katta</w:t>
      </w:r>
      <w:r>
        <w:rPr>
          <w:spacing w:val="-5"/>
          <w:sz w:val="28"/>
        </w:rPr>
        <w:t xml:space="preserve"> </w:t>
      </w:r>
      <w:r>
        <w:rPr>
          <w:sz w:val="28"/>
        </w:rPr>
        <w:t>hajmdagi</w:t>
      </w:r>
      <w:r>
        <w:rPr>
          <w:spacing w:val="-3"/>
          <w:sz w:val="28"/>
        </w:rPr>
        <w:t xml:space="preserve"> </w:t>
      </w:r>
      <w:r>
        <w:rPr>
          <w:sz w:val="28"/>
        </w:rPr>
        <w:t>maʼlumotlar</w:t>
      </w:r>
      <w:r>
        <w:rPr>
          <w:spacing w:val="-7"/>
          <w:sz w:val="28"/>
        </w:rPr>
        <w:t xml:space="preserve"> </w:t>
      </w:r>
      <w:r>
        <w:rPr>
          <w:sz w:val="28"/>
        </w:rPr>
        <w:t>uchun</w:t>
      </w:r>
      <w:r>
        <w:rPr>
          <w:spacing w:val="-3"/>
          <w:sz w:val="28"/>
        </w:rPr>
        <w:t xml:space="preserve"> </w:t>
      </w:r>
      <w:r>
        <w:rPr>
          <w:sz w:val="28"/>
        </w:rPr>
        <w:t>samarali.</w:t>
      </w:r>
    </w:p>
    <w:p w14:paraId="53159DA4">
      <w:pPr>
        <w:pStyle w:val="9"/>
        <w:spacing w:before="1"/>
      </w:pPr>
    </w:p>
    <w:p w14:paraId="03D29D8A">
      <w:pPr>
        <w:pStyle w:val="11"/>
        <w:numPr>
          <w:ilvl w:val="0"/>
          <w:numId w:val="3"/>
        </w:numPr>
        <w:tabs>
          <w:tab w:val="left" w:pos="379"/>
        </w:tabs>
        <w:spacing w:before="0" w:after="0" w:line="240" w:lineRule="auto"/>
        <w:ind w:left="378" w:right="0" w:hanging="277"/>
        <w:jc w:val="left"/>
        <w:rPr>
          <w:sz w:val="28"/>
        </w:rPr>
      </w:pPr>
      <w:r>
        <w:rPr>
          <w:sz w:val="28"/>
        </w:rPr>
        <w:t>Qiyinchiliklar:</w:t>
      </w:r>
    </w:p>
    <w:p w14:paraId="137FC4D4">
      <w:pPr>
        <w:pStyle w:val="11"/>
        <w:numPr>
          <w:ilvl w:val="1"/>
          <w:numId w:val="3"/>
        </w:numPr>
        <w:tabs>
          <w:tab w:val="left" w:pos="592"/>
        </w:tabs>
        <w:spacing w:before="1" w:after="0" w:line="240" w:lineRule="auto"/>
        <w:ind w:left="102" w:right="109" w:firstLine="249"/>
        <w:jc w:val="left"/>
        <w:rPr>
          <w:sz w:val="28"/>
        </w:rPr>
      </w:pPr>
      <w:r>
        <w:rPr>
          <w:sz w:val="28"/>
        </w:rPr>
        <w:t>Kalitlarni</w:t>
      </w:r>
      <w:r>
        <w:rPr>
          <w:spacing w:val="22"/>
          <w:sz w:val="28"/>
        </w:rPr>
        <w:t xml:space="preserve"> </w:t>
      </w:r>
      <w:r>
        <w:rPr>
          <w:sz w:val="28"/>
        </w:rPr>
        <w:t>taqsimlash:</w:t>
      </w:r>
      <w:r>
        <w:rPr>
          <w:spacing w:val="21"/>
          <w:sz w:val="28"/>
        </w:rPr>
        <w:t xml:space="preserve"> </w:t>
      </w:r>
      <w:r>
        <w:rPr>
          <w:sz w:val="28"/>
        </w:rPr>
        <w:t>Asosiy</w:t>
      </w:r>
      <w:r>
        <w:rPr>
          <w:spacing w:val="21"/>
          <w:sz w:val="28"/>
        </w:rPr>
        <w:t xml:space="preserve"> </w:t>
      </w:r>
      <w:r>
        <w:rPr>
          <w:sz w:val="28"/>
        </w:rPr>
        <w:t>muammo</w:t>
      </w:r>
      <w:r>
        <w:rPr>
          <w:spacing w:val="23"/>
          <w:sz w:val="28"/>
        </w:rPr>
        <w:t xml:space="preserve"> </w:t>
      </w:r>
      <w:r>
        <w:rPr>
          <w:sz w:val="28"/>
        </w:rPr>
        <w:t>umumiy</w:t>
      </w:r>
      <w:r>
        <w:rPr>
          <w:spacing w:val="21"/>
          <w:sz w:val="28"/>
        </w:rPr>
        <w:t xml:space="preserve"> </w:t>
      </w:r>
      <w:r>
        <w:rPr>
          <w:sz w:val="28"/>
        </w:rPr>
        <w:t>maxfiy</w:t>
      </w:r>
      <w:r>
        <w:rPr>
          <w:spacing w:val="23"/>
          <w:sz w:val="28"/>
        </w:rPr>
        <w:t xml:space="preserve"> </w:t>
      </w:r>
      <w:r>
        <w:rPr>
          <w:sz w:val="28"/>
        </w:rPr>
        <w:t>kalitni</w:t>
      </w:r>
      <w:r>
        <w:rPr>
          <w:spacing w:val="22"/>
          <w:sz w:val="28"/>
        </w:rPr>
        <w:t xml:space="preserve"> </w:t>
      </w:r>
      <w:r>
        <w:rPr>
          <w:sz w:val="28"/>
        </w:rPr>
        <w:t>xavfsiz</w:t>
      </w:r>
      <w:r>
        <w:rPr>
          <w:spacing w:val="-59"/>
          <w:sz w:val="28"/>
        </w:rPr>
        <w:t xml:space="preserve"> </w:t>
      </w:r>
      <w:r>
        <w:rPr>
          <w:sz w:val="28"/>
        </w:rPr>
        <w:t>tarqatish</w:t>
      </w:r>
      <w:r>
        <w:rPr>
          <w:spacing w:val="-3"/>
          <w:sz w:val="28"/>
        </w:rPr>
        <w:t xml:space="preserve"> </w:t>
      </w:r>
      <w:r>
        <w:rPr>
          <w:sz w:val="28"/>
        </w:rPr>
        <w:t>va boshqarishdir.</w:t>
      </w:r>
    </w:p>
    <w:p w14:paraId="66938248">
      <w:pPr>
        <w:pStyle w:val="11"/>
        <w:numPr>
          <w:ilvl w:val="1"/>
          <w:numId w:val="3"/>
        </w:numPr>
        <w:tabs>
          <w:tab w:val="left" w:pos="522"/>
        </w:tabs>
        <w:spacing w:before="0" w:after="0" w:line="240" w:lineRule="auto"/>
        <w:ind w:left="102" w:right="111" w:firstLine="249"/>
        <w:jc w:val="left"/>
        <w:rPr>
          <w:sz w:val="28"/>
        </w:rPr>
      </w:pPr>
      <w:r>
        <w:rPr>
          <w:sz w:val="28"/>
        </w:rPr>
        <w:t>Kalit</w:t>
      </w:r>
      <w:r>
        <w:rPr>
          <w:spacing w:val="13"/>
          <w:sz w:val="28"/>
        </w:rPr>
        <w:t xml:space="preserve"> </w:t>
      </w:r>
      <w:r>
        <w:rPr>
          <w:sz w:val="28"/>
        </w:rPr>
        <w:t>almashinuvi:</w:t>
      </w:r>
      <w:r>
        <w:rPr>
          <w:spacing w:val="13"/>
          <w:sz w:val="28"/>
        </w:rPr>
        <w:t xml:space="preserve"> </w:t>
      </w:r>
      <w:r>
        <w:rPr>
          <w:sz w:val="28"/>
        </w:rPr>
        <w:t>Agar</w:t>
      </w:r>
      <w:r>
        <w:rPr>
          <w:spacing w:val="13"/>
          <w:sz w:val="28"/>
        </w:rPr>
        <w:t xml:space="preserve"> </w:t>
      </w:r>
      <w:r>
        <w:rPr>
          <w:sz w:val="28"/>
        </w:rPr>
        <w:t>kalit</w:t>
      </w:r>
      <w:r>
        <w:rPr>
          <w:spacing w:val="12"/>
          <w:sz w:val="28"/>
        </w:rPr>
        <w:t xml:space="preserve"> </w:t>
      </w:r>
      <w:r>
        <w:rPr>
          <w:sz w:val="28"/>
        </w:rPr>
        <w:t>buzilgan</w:t>
      </w:r>
      <w:r>
        <w:rPr>
          <w:spacing w:val="12"/>
          <w:sz w:val="28"/>
        </w:rPr>
        <w:t xml:space="preserve"> </w:t>
      </w:r>
      <w:r>
        <w:rPr>
          <w:sz w:val="28"/>
        </w:rPr>
        <w:t>bo'lsa,</w:t>
      </w:r>
      <w:r>
        <w:rPr>
          <w:spacing w:val="11"/>
          <w:sz w:val="28"/>
        </w:rPr>
        <w:t xml:space="preserve"> </w:t>
      </w:r>
      <w:r>
        <w:rPr>
          <w:sz w:val="28"/>
        </w:rPr>
        <w:t>ikkala</w:t>
      </w:r>
      <w:r>
        <w:rPr>
          <w:spacing w:val="13"/>
          <w:sz w:val="28"/>
        </w:rPr>
        <w:t xml:space="preserve"> </w:t>
      </w:r>
      <w:r>
        <w:rPr>
          <w:sz w:val="28"/>
        </w:rPr>
        <w:t>aloqa</w:t>
      </w:r>
      <w:r>
        <w:rPr>
          <w:spacing w:val="13"/>
          <w:sz w:val="28"/>
        </w:rPr>
        <w:t xml:space="preserve"> </w:t>
      </w:r>
      <w:r>
        <w:rPr>
          <w:sz w:val="28"/>
        </w:rPr>
        <w:t>tomon</w:t>
      </w:r>
      <w:r>
        <w:rPr>
          <w:spacing w:val="9"/>
          <w:sz w:val="28"/>
        </w:rPr>
        <w:t xml:space="preserve"> </w:t>
      </w:r>
      <w:r>
        <w:rPr>
          <w:sz w:val="28"/>
        </w:rPr>
        <w:t>ham</w:t>
      </w:r>
      <w:r>
        <w:rPr>
          <w:spacing w:val="10"/>
          <w:sz w:val="28"/>
        </w:rPr>
        <w:t xml:space="preserve"> </w:t>
      </w:r>
      <w:r>
        <w:rPr>
          <w:sz w:val="28"/>
        </w:rPr>
        <w:t>xavf</w:t>
      </w:r>
      <w:r>
        <w:rPr>
          <w:spacing w:val="-59"/>
          <w:sz w:val="28"/>
        </w:rPr>
        <w:t xml:space="preserve"> </w:t>
      </w:r>
      <w:r>
        <w:rPr>
          <w:sz w:val="28"/>
        </w:rPr>
        <w:t>ostida.</w:t>
      </w:r>
    </w:p>
    <w:p w14:paraId="1DD1D69E">
      <w:pPr>
        <w:pStyle w:val="9"/>
        <w:spacing w:before="10"/>
        <w:rPr>
          <w:sz w:val="27"/>
        </w:rPr>
      </w:pPr>
    </w:p>
    <w:p w14:paraId="20038098">
      <w:pPr>
        <w:pStyle w:val="11"/>
        <w:numPr>
          <w:ilvl w:val="0"/>
          <w:numId w:val="3"/>
        </w:numPr>
        <w:tabs>
          <w:tab w:val="left" w:pos="379"/>
        </w:tabs>
        <w:spacing w:before="0" w:after="0" w:line="240" w:lineRule="auto"/>
        <w:ind w:left="378" w:right="0" w:hanging="277"/>
        <w:jc w:val="left"/>
        <w:rPr>
          <w:sz w:val="28"/>
        </w:rPr>
      </w:pPr>
      <w:r>
        <w:rPr>
          <w:sz w:val="28"/>
        </w:rPr>
        <w:t>Umumiy</w:t>
      </w:r>
      <w:r>
        <w:rPr>
          <w:spacing w:val="-7"/>
          <w:sz w:val="28"/>
        </w:rPr>
        <w:t xml:space="preserve"> </w:t>
      </w:r>
      <w:r>
        <w:rPr>
          <w:sz w:val="28"/>
        </w:rPr>
        <w:t>algoritmlar:</w:t>
      </w:r>
    </w:p>
    <w:p w14:paraId="522F59B2">
      <w:pPr>
        <w:pStyle w:val="11"/>
        <w:numPr>
          <w:ilvl w:val="1"/>
          <w:numId w:val="3"/>
        </w:numPr>
        <w:tabs>
          <w:tab w:val="left" w:pos="582"/>
        </w:tabs>
        <w:spacing w:before="1" w:after="0" w:line="240" w:lineRule="auto"/>
        <w:ind w:left="102" w:right="108" w:firstLine="249"/>
        <w:jc w:val="left"/>
        <w:rPr>
          <w:sz w:val="28"/>
        </w:rPr>
      </w:pPr>
      <w:r>
        <w:rPr>
          <w:sz w:val="28"/>
        </w:rPr>
        <w:t>AES</w:t>
      </w:r>
      <w:r>
        <w:rPr>
          <w:spacing w:val="10"/>
          <w:sz w:val="28"/>
        </w:rPr>
        <w:t xml:space="preserve"> </w:t>
      </w:r>
      <w:r>
        <w:rPr>
          <w:sz w:val="28"/>
        </w:rPr>
        <w:t>(Kengaytirilgan</w:t>
      </w:r>
      <w:r>
        <w:rPr>
          <w:spacing w:val="9"/>
          <w:sz w:val="28"/>
        </w:rPr>
        <w:t xml:space="preserve"> </w:t>
      </w:r>
      <w:r>
        <w:rPr>
          <w:sz w:val="28"/>
        </w:rPr>
        <w:t>shifrlash</w:t>
      </w:r>
      <w:r>
        <w:rPr>
          <w:spacing w:val="10"/>
          <w:sz w:val="28"/>
        </w:rPr>
        <w:t xml:space="preserve"> </w:t>
      </w:r>
      <w:r>
        <w:rPr>
          <w:sz w:val="28"/>
        </w:rPr>
        <w:t>standarti):</w:t>
      </w:r>
      <w:r>
        <w:rPr>
          <w:spacing w:val="11"/>
          <w:sz w:val="28"/>
        </w:rPr>
        <w:t xml:space="preserve"> </w:t>
      </w:r>
      <w:r>
        <w:rPr>
          <w:sz w:val="28"/>
        </w:rPr>
        <w:t>Simmetrik</w:t>
      </w:r>
      <w:r>
        <w:rPr>
          <w:spacing w:val="9"/>
          <w:sz w:val="28"/>
        </w:rPr>
        <w:t xml:space="preserve"> </w:t>
      </w:r>
      <w:r>
        <w:rPr>
          <w:sz w:val="28"/>
        </w:rPr>
        <w:t>kalitlarni</w:t>
      </w:r>
      <w:r>
        <w:rPr>
          <w:spacing w:val="11"/>
          <w:sz w:val="28"/>
        </w:rPr>
        <w:t xml:space="preserve"> </w:t>
      </w:r>
      <w:r>
        <w:rPr>
          <w:sz w:val="28"/>
        </w:rPr>
        <w:t>shifrlash</w:t>
      </w:r>
      <w:r>
        <w:rPr>
          <w:spacing w:val="-59"/>
          <w:sz w:val="28"/>
        </w:rPr>
        <w:t xml:space="preserve"> </w:t>
      </w:r>
      <w:r>
        <w:rPr>
          <w:sz w:val="28"/>
        </w:rPr>
        <w:t>uchun</w:t>
      </w:r>
      <w:r>
        <w:rPr>
          <w:spacing w:val="-4"/>
          <w:sz w:val="28"/>
        </w:rPr>
        <w:t xml:space="preserve"> </w:t>
      </w:r>
      <w:r>
        <w:rPr>
          <w:sz w:val="28"/>
        </w:rPr>
        <w:t>keng qo'llaniladi.</w:t>
      </w:r>
    </w:p>
    <w:p w14:paraId="5E4D5F96">
      <w:pPr>
        <w:pStyle w:val="11"/>
        <w:numPr>
          <w:ilvl w:val="1"/>
          <w:numId w:val="3"/>
        </w:numPr>
        <w:tabs>
          <w:tab w:val="left" w:pos="539"/>
        </w:tabs>
        <w:spacing w:before="1" w:after="0" w:line="240" w:lineRule="auto"/>
        <w:ind w:left="102" w:right="110" w:firstLine="249"/>
        <w:jc w:val="left"/>
        <w:rPr>
          <w:sz w:val="28"/>
        </w:rPr>
      </w:pPr>
      <w:r>
        <w:rPr>
          <w:sz w:val="28"/>
        </w:rPr>
        <w:t>DES</w:t>
      </w:r>
      <w:r>
        <w:rPr>
          <w:spacing w:val="23"/>
          <w:sz w:val="28"/>
        </w:rPr>
        <w:t xml:space="preserve"> </w:t>
      </w:r>
      <w:r>
        <w:rPr>
          <w:sz w:val="28"/>
        </w:rPr>
        <w:t>(Ma'lumotlarni</w:t>
      </w:r>
      <w:r>
        <w:rPr>
          <w:spacing w:val="27"/>
          <w:sz w:val="28"/>
        </w:rPr>
        <w:t xml:space="preserve"> </w:t>
      </w:r>
      <w:r>
        <w:rPr>
          <w:sz w:val="28"/>
        </w:rPr>
        <w:t>shifrlash</w:t>
      </w:r>
      <w:r>
        <w:rPr>
          <w:spacing w:val="26"/>
          <w:sz w:val="28"/>
        </w:rPr>
        <w:t xml:space="preserve"> </w:t>
      </w:r>
      <w:r>
        <w:rPr>
          <w:sz w:val="28"/>
        </w:rPr>
        <w:t>standarti):</w:t>
      </w:r>
      <w:r>
        <w:rPr>
          <w:spacing w:val="27"/>
          <w:sz w:val="28"/>
        </w:rPr>
        <w:t xml:space="preserve"> </w:t>
      </w:r>
      <w:r>
        <w:rPr>
          <w:sz w:val="28"/>
        </w:rPr>
        <w:t>Asosan</w:t>
      </w:r>
      <w:r>
        <w:rPr>
          <w:spacing w:val="25"/>
          <w:sz w:val="28"/>
        </w:rPr>
        <w:t xml:space="preserve"> </w:t>
      </w:r>
      <w:r>
        <w:rPr>
          <w:sz w:val="28"/>
        </w:rPr>
        <w:t>AES</w:t>
      </w:r>
      <w:r>
        <w:rPr>
          <w:spacing w:val="26"/>
          <w:sz w:val="28"/>
        </w:rPr>
        <w:t xml:space="preserve"> </w:t>
      </w:r>
      <w:r>
        <w:rPr>
          <w:sz w:val="28"/>
        </w:rPr>
        <w:t>bilan</w:t>
      </w:r>
      <w:r>
        <w:rPr>
          <w:spacing w:val="26"/>
          <w:sz w:val="28"/>
        </w:rPr>
        <w:t xml:space="preserve"> </w:t>
      </w:r>
      <w:r>
        <w:rPr>
          <w:sz w:val="28"/>
        </w:rPr>
        <w:t>almashtirilgan</w:t>
      </w:r>
      <w:r>
        <w:rPr>
          <w:spacing w:val="-59"/>
          <w:sz w:val="28"/>
        </w:rPr>
        <w:t xml:space="preserve"> </w:t>
      </w:r>
      <w:r>
        <w:rPr>
          <w:sz w:val="28"/>
        </w:rPr>
        <w:t>eski</w:t>
      </w:r>
      <w:r>
        <w:rPr>
          <w:spacing w:val="-1"/>
          <w:sz w:val="28"/>
        </w:rPr>
        <w:t xml:space="preserve"> </w:t>
      </w:r>
      <w:r>
        <w:rPr>
          <w:sz w:val="28"/>
        </w:rPr>
        <w:t>standart.</w:t>
      </w:r>
    </w:p>
    <w:p w14:paraId="50BA5C3D">
      <w:pPr>
        <w:pStyle w:val="9"/>
        <w:spacing w:before="11"/>
        <w:rPr>
          <w:sz w:val="27"/>
        </w:rPr>
      </w:pPr>
    </w:p>
    <w:p w14:paraId="191BEB3F">
      <w:pPr>
        <w:pStyle w:val="9"/>
        <w:ind w:left="102"/>
      </w:pPr>
      <w:r>
        <w:rPr>
          <w:spacing w:val="-5"/>
        </w:rPr>
        <w:t xml:space="preserve"> </w:t>
      </w:r>
      <w:r>
        <w:t>Ochiq</w:t>
      </w:r>
      <w:r>
        <w:rPr>
          <w:spacing w:val="-6"/>
        </w:rPr>
        <w:t xml:space="preserve"> </w:t>
      </w:r>
      <w:r>
        <w:t>kalit</w:t>
      </w:r>
      <w:r>
        <w:rPr>
          <w:spacing w:val="-4"/>
        </w:rPr>
        <w:t xml:space="preserve"> </w:t>
      </w:r>
      <w:r>
        <w:t>(assimetrik)</w:t>
      </w:r>
      <w:r>
        <w:rPr>
          <w:spacing w:val="-2"/>
        </w:rPr>
        <w:t xml:space="preserve"> </w:t>
      </w:r>
      <w:r>
        <w:t>kriptografiya:</w:t>
      </w:r>
    </w:p>
    <w:p w14:paraId="758D3683">
      <w:pPr>
        <w:pStyle w:val="9"/>
        <w:spacing w:before="1"/>
      </w:pPr>
    </w:p>
    <w:p w14:paraId="209CF520">
      <w:pPr>
        <w:pStyle w:val="11"/>
        <w:numPr>
          <w:ilvl w:val="0"/>
          <w:numId w:val="4"/>
        </w:numPr>
        <w:tabs>
          <w:tab w:val="left" w:pos="379"/>
        </w:tabs>
        <w:spacing w:before="0" w:after="0" w:line="327" w:lineRule="exact"/>
        <w:ind w:left="378" w:right="0" w:hanging="277"/>
        <w:jc w:val="left"/>
        <w:rPr>
          <w:sz w:val="28"/>
        </w:rPr>
      </w:pPr>
      <w:r>
        <w:rPr>
          <w:sz w:val="28"/>
        </w:rPr>
        <w:t>Kalit</w:t>
      </w:r>
      <w:r>
        <w:rPr>
          <w:spacing w:val="-5"/>
          <w:sz w:val="28"/>
        </w:rPr>
        <w:t xml:space="preserve"> </w:t>
      </w:r>
      <w:r>
        <w:rPr>
          <w:sz w:val="28"/>
        </w:rPr>
        <w:t>juftliklari:</w:t>
      </w:r>
    </w:p>
    <w:p w14:paraId="0C7A2CA4">
      <w:pPr>
        <w:pStyle w:val="11"/>
        <w:numPr>
          <w:ilvl w:val="1"/>
          <w:numId w:val="4"/>
        </w:numPr>
        <w:tabs>
          <w:tab w:val="left" w:pos="585"/>
        </w:tabs>
        <w:spacing w:before="0" w:after="0" w:line="240" w:lineRule="auto"/>
        <w:ind w:left="102" w:right="106" w:firstLine="249"/>
        <w:jc w:val="left"/>
        <w:rPr>
          <w:sz w:val="28"/>
        </w:rPr>
      </w:pPr>
      <w:r>
        <w:rPr>
          <w:sz w:val="28"/>
        </w:rPr>
        <w:t>Ochiq</w:t>
      </w:r>
      <w:r>
        <w:rPr>
          <w:spacing w:val="13"/>
          <w:sz w:val="28"/>
        </w:rPr>
        <w:t xml:space="preserve"> </w:t>
      </w:r>
      <w:r>
        <w:rPr>
          <w:sz w:val="28"/>
        </w:rPr>
        <w:t>kalit:</w:t>
      </w:r>
      <w:r>
        <w:rPr>
          <w:spacing w:val="14"/>
          <w:sz w:val="28"/>
        </w:rPr>
        <w:t xml:space="preserve"> </w:t>
      </w:r>
      <w:r>
        <w:rPr>
          <w:sz w:val="28"/>
        </w:rPr>
        <w:t>Xavfsiz</w:t>
      </w:r>
      <w:r>
        <w:rPr>
          <w:spacing w:val="13"/>
          <w:sz w:val="28"/>
        </w:rPr>
        <w:t xml:space="preserve"> </w:t>
      </w:r>
      <w:r>
        <w:rPr>
          <w:sz w:val="28"/>
        </w:rPr>
        <w:t>xabar</w:t>
      </w:r>
      <w:r>
        <w:rPr>
          <w:spacing w:val="14"/>
          <w:sz w:val="28"/>
        </w:rPr>
        <w:t xml:space="preserve"> </w:t>
      </w:r>
      <w:r>
        <w:rPr>
          <w:sz w:val="28"/>
        </w:rPr>
        <w:t>yuborishni</w:t>
      </w:r>
      <w:r>
        <w:rPr>
          <w:spacing w:val="11"/>
          <w:sz w:val="28"/>
        </w:rPr>
        <w:t xml:space="preserve"> </w:t>
      </w:r>
      <w:r>
        <w:rPr>
          <w:sz w:val="28"/>
        </w:rPr>
        <w:t>istagan</w:t>
      </w:r>
      <w:r>
        <w:rPr>
          <w:spacing w:val="11"/>
          <w:sz w:val="28"/>
        </w:rPr>
        <w:t xml:space="preserve"> </w:t>
      </w:r>
      <w:r>
        <w:rPr>
          <w:sz w:val="28"/>
        </w:rPr>
        <w:t>har</w:t>
      </w:r>
      <w:r>
        <w:rPr>
          <w:spacing w:val="12"/>
          <w:sz w:val="28"/>
        </w:rPr>
        <w:t xml:space="preserve"> </w:t>
      </w:r>
      <w:r>
        <w:rPr>
          <w:sz w:val="28"/>
        </w:rPr>
        <w:t>bir</w:t>
      </w:r>
      <w:r>
        <w:rPr>
          <w:spacing w:val="10"/>
          <w:sz w:val="28"/>
        </w:rPr>
        <w:t xml:space="preserve"> </w:t>
      </w:r>
      <w:r>
        <w:rPr>
          <w:sz w:val="28"/>
        </w:rPr>
        <w:t>kishi</w:t>
      </w:r>
      <w:r>
        <w:rPr>
          <w:spacing w:val="12"/>
          <w:sz w:val="28"/>
        </w:rPr>
        <w:t xml:space="preserve"> </w:t>
      </w:r>
      <w:r>
        <w:rPr>
          <w:sz w:val="28"/>
        </w:rPr>
        <w:t>tomonidan</w:t>
      </w:r>
      <w:r>
        <w:rPr>
          <w:spacing w:val="-59"/>
          <w:sz w:val="28"/>
        </w:rPr>
        <w:t xml:space="preserve"> </w:t>
      </w:r>
      <w:r>
        <w:rPr>
          <w:sz w:val="28"/>
        </w:rPr>
        <w:t>shifrlash</w:t>
      </w:r>
      <w:r>
        <w:rPr>
          <w:spacing w:val="-3"/>
          <w:sz w:val="28"/>
        </w:rPr>
        <w:t xml:space="preserve"> </w:t>
      </w:r>
      <w:r>
        <w:rPr>
          <w:sz w:val="28"/>
        </w:rPr>
        <w:t>uchun</w:t>
      </w:r>
      <w:r>
        <w:rPr>
          <w:spacing w:val="-3"/>
          <w:sz w:val="28"/>
        </w:rPr>
        <w:t xml:space="preserve"> </w:t>
      </w:r>
      <w:r>
        <w:rPr>
          <w:sz w:val="28"/>
        </w:rPr>
        <w:t>ishlatiladi.</w:t>
      </w:r>
    </w:p>
    <w:p w14:paraId="09612945">
      <w:pPr>
        <w:pStyle w:val="11"/>
        <w:numPr>
          <w:ilvl w:val="1"/>
          <w:numId w:val="4"/>
        </w:numPr>
        <w:tabs>
          <w:tab w:val="left" w:pos="537"/>
        </w:tabs>
        <w:spacing w:before="0" w:after="0" w:line="240" w:lineRule="auto"/>
        <w:ind w:left="102" w:right="111" w:firstLine="249"/>
        <w:jc w:val="left"/>
        <w:rPr>
          <w:sz w:val="28"/>
        </w:rPr>
      </w:pPr>
      <w:r>
        <w:rPr>
          <w:sz w:val="28"/>
        </w:rPr>
        <w:t>Maxfiy</w:t>
      </w:r>
      <w:r>
        <w:rPr>
          <w:spacing w:val="25"/>
          <w:sz w:val="28"/>
        </w:rPr>
        <w:t xml:space="preserve"> </w:t>
      </w:r>
      <w:r>
        <w:rPr>
          <w:sz w:val="28"/>
        </w:rPr>
        <w:t>kalit:</w:t>
      </w:r>
      <w:r>
        <w:rPr>
          <w:spacing w:val="26"/>
          <w:sz w:val="28"/>
        </w:rPr>
        <w:t xml:space="preserve"> </w:t>
      </w:r>
      <w:r>
        <w:rPr>
          <w:sz w:val="28"/>
        </w:rPr>
        <w:t>Maxfiy</w:t>
      </w:r>
      <w:r>
        <w:rPr>
          <w:spacing w:val="26"/>
          <w:sz w:val="28"/>
        </w:rPr>
        <w:t xml:space="preserve"> </w:t>
      </w:r>
      <w:r>
        <w:rPr>
          <w:sz w:val="28"/>
        </w:rPr>
        <w:t>saqlanadi</w:t>
      </w:r>
      <w:r>
        <w:rPr>
          <w:spacing w:val="26"/>
          <w:sz w:val="28"/>
        </w:rPr>
        <w:t xml:space="preserve"> </w:t>
      </w:r>
      <w:r>
        <w:rPr>
          <w:sz w:val="28"/>
        </w:rPr>
        <w:t>va</w:t>
      </w:r>
      <w:r>
        <w:rPr>
          <w:spacing w:val="26"/>
          <w:sz w:val="28"/>
        </w:rPr>
        <w:t xml:space="preserve"> </w:t>
      </w:r>
      <w:r>
        <w:rPr>
          <w:sz w:val="28"/>
        </w:rPr>
        <w:t>shifrni</w:t>
      </w:r>
      <w:r>
        <w:rPr>
          <w:spacing w:val="28"/>
          <w:sz w:val="28"/>
        </w:rPr>
        <w:t xml:space="preserve"> </w:t>
      </w:r>
      <w:r>
        <w:rPr>
          <w:sz w:val="28"/>
        </w:rPr>
        <w:t>ochish</w:t>
      </w:r>
      <w:r>
        <w:rPr>
          <w:spacing w:val="27"/>
          <w:sz w:val="28"/>
        </w:rPr>
        <w:t xml:space="preserve"> </w:t>
      </w:r>
      <w:r>
        <w:rPr>
          <w:sz w:val="28"/>
        </w:rPr>
        <w:t>uchun</w:t>
      </w:r>
      <w:r>
        <w:rPr>
          <w:spacing w:val="25"/>
          <w:sz w:val="28"/>
        </w:rPr>
        <w:t xml:space="preserve"> </w:t>
      </w:r>
      <w:r>
        <w:rPr>
          <w:sz w:val="28"/>
        </w:rPr>
        <w:t>ishlatiladi.</w:t>
      </w:r>
      <w:r>
        <w:rPr>
          <w:spacing w:val="26"/>
          <w:sz w:val="28"/>
        </w:rPr>
        <w:t xml:space="preserve"> </w:t>
      </w:r>
      <w:r>
        <w:rPr>
          <w:sz w:val="28"/>
        </w:rPr>
        <w:t>Shaxsiy</w:t>
      </w:r>
      <w:r>
        <w:rPr>
          <w:spacing w:val="-59"/>
          <w:sz w:val="28"/>
        </w:rPr>
        <w:t xml:space="preserve"> </w:t>
      </w:r>
      <w:r>
        <w:rPr>
          <w:sz w:val="28"/>
        </w:rPr>
        <w:t>kalitni faqat</w:t>
      </w:r>
      <w:r>
        <w:rPr>
          <w:spacing w:val="-2"/>
          <w:sz w:val="28"/>
        </w:rPr>
        <w:t xml:space="preserve"> </w:t>
      </w:r>
      <w:r>
        <w:rPr>
          <w:sz w:val="28"/>
        </w:rPr>
        <w:t>egasi</w:t>
      </w:r>
      <w:r>
        <w:rPr>
          <w:spacing w:val="1"/>
          <w:sz w:val="28"/>
        </w:rPr>
        <w:t xml:space="preserve"> </w:t>
      </w:r>
      <w:r>
        <w:rPr>
          <w:sz w:val="28"/>
        </w:rPr>
        <w:t>biladi.</w:t>
      </w:r>
    </w:p>
    <w:p w14:paraId="3128B7A9">
      <w:pPr>
        <w:pStyle w:val="9"/>
        <w:spacing w:before="11"/>
        <w:rPr>
          <w:sz w:val="27"/>
        </w:rPr>
      </w:pPr>
    </w:p>
    <w:p w14:paraId="5503913C">
      <w:pPr>
        <w:pStyle w:val="11"/>
        <w:numPr>
          <w:ilvl w:val="0"/>
          <w:numId w:val="4"/>
        </w:numPr>
        <w:tabs>
          <w:tab w:val="left" w:pos="379"/>
        </w:tabs>
        <w:spacing w:before="0" w:after="0" w:line="240" w:lineRule="auto"/>
        <w:ind w:left="378" w:right="0" w:hanging="277"/>
        <w:jc w:val="left"/>
        <w:rPr>
          <w:sz w:val="28"/>
        </w:rPr>
      </w:pPr>
      <w:r>
        <w:rPr>
          <w:sz w:val="28"/>
        </w:rPr>
        <w:t>Shifrlash</w:t>
      </w:r>
      <w:r>
        <w:rPr>
          <w:spacing w:val="-6"/>
          <w:sz w:val="28"/>
        </w:rPr>
        <w:t xml:space="preserve"> </w:t>
      </w:r>
      <w:r>
        <w:rPr>
          <w:sz w:val="28"/>
        </w:rPr>
        <w:t>va</w:t>
      </w:r>
      <w:r>
        <w:rPr>
          <w:spacing w:val="-2"/>
          <w:sz w:val="28"/>
        </w:rPr>
        <w:t xml:space="preserve"> </w:t>
      </w:r>
      <w:r>
        <w:rPr>
          <w:sz w:val="28"/>
        </w:rPr>
        <w:t>shifrni</w:t>
      </w:r>
      <w:r>
        <w:rPr>
          <w:spacing w:val="-5"/>
          <w:sz w:val="28"/>
        </w:rPr>
        <w:t xml:space="preserve"> </w:t>
      </w:r>
      <w:r>
        <w:rPr>
          <w:sz w:val="28"/>
        </w:rPr>
        <w:t>hal</w:t>
      </w:r>
      <w:r>
        <w:rPr>
          <w:spacing w:val="-3"/>
          <w:sz w:val="28"/>
        </w:rPr>
        <w:t xml:space="preserve"> </w:t>
      </w:r>
      <w:r>
        <w:rPr>
          <w:sz w:val="28"/>
        </w:rPr>
        <w:t>qilish:</w:t>
      </w:r>
    </w:p>
    <w:p w14:paraId="0A1D6A3A">
      <w:pPr>
        <w:pStyle w:val="11"/>
        <w:numPr>
          <w:ilvl w:val="1"/>
          <w:numId w:val="4"/>
        </w:numPr>
        <w:tabs>
          <w:tab w:val="left" w:pos="506"/>
        </w:tabs>
        <w:spacing w:before="1" w:after="0" w:line="240" w:lineRule="auto"/>
        <w:ind w:left="505" w:right="0" w:hanging="155"/>
        <w:jc w:val="left"/>
        <w:rPr>
          <w:sz w:val="28"/>
        </w:rPr>
      </w:pPr>
      <w:r>
        <w:rPr>
          <w:sz w:val="28"/>
        </w:rPr>
        <w:t>Ochiq</w:t>
      </w:r>
      <w:r>
        <w:rPr>
          <w:spacing w:val="-4"/>
          <w:sz w:val="28"/>
        </w:rPr>
        <w:t xml:space="preserve"> </w:t>
      </w:r>
      <w:r>
        <w:rPr>
          <w:sz w:val="28"/>
        </w:rPr>
        <w:t>kalit:</w:t>
      </w:r>
      <w:r>
        <w:rPr>
          <w:spacing w:val="-7"/>
          <w:sz w:val="28"/>
        </w:rPr>
        <w:t xml:space="preserve"> </w:t>
      </w:r>
      <w:r>
        <w:rPr>
          <w:sz w:val="28"/>
        </w:rPr>
        <w:t>Xabarni</w:t>
      </w:r>
      <w:r>
        <w:rPr>
          <w:spacing w:val="-4"/>
          <w:sz w:val="28"/>
        </w:rPr>
        <w:t xml:space="preserve"> </w:t>
      </w:r>
      <w:r>
        <w:rPr>
          <w:sz w:val="28"/>
        </w:rPr>
        <w:t>shifrlaydi.</w:t>
      </w:r>
    </w:p>
    <w:p w14:paraId="194A5759">
      <w:pPr>
        <w:pStyle w:val="11"/>
        <w:numPr>
          <w:ilvl w:val="1"/>
          <w:numId w:val="4"/>
        </w:numPr>
        <w:tabs>
          <w:tab w:val="left" w:pos="506"/>
        </w:tabs>
        <w:spacing w:before="0" w:after="0" w:line="240" w:lineRule="auto"/>
        <w:ind w:left="505" w:right="0" w:hanging="155"/>
        <w:jc w:val="left"/>
        <w:rPr>
          <w:sz w:val="28"/>
        </w:rPr>
      </w:pPr>
      <w:r>
        <w:rPr>
          <w:sz w:val="28"/>
        </w:rPr>
        <w:t>Maxfiy</w:t>
      </w:r>
      <w:r>
        <w:rPr>
          <w:spacing w:val="-5"/>
          <w:sz w:val="28"/>
        </w:rPr>
        <w:t xml:space="preserve"> </w:t>
      </w:r>
      <w:r>
        <w:rPr>
          <w:sz w:val="28"/>
        </w:rPr>
        <w:t>kalit:</w:t>
      </w:r>
      <w:r>
        <w:rPr>
          <w:spacing w:val="-4"/>
          <w:sz w:val="28"/>
        </w:rPr>
        <w:t xml:space="preserve"> </w:t>
      </w:r>
      <w:r>
        <w:rPr>
          <w:sz w:val="28"/>
        </w:rPr>
        <w:t>Xabarning</w:t>
      </w:r>
      <w:r>
        <w:rPr>
          <w:spacing w:val="-4"/>
          <w:sz w:val="28"/>
        </w:rPr>
        <w:t xml:space="preserve"> </w:t>
      </w:r>
      <w:r>
        <w:rPr>
          <w:sz w:val="28"/>
        </w:rPr>
        <w:t>shifrini</w:t>
      </w:r>
      <w:r>
        <w:rPr>
          <w:spacing w:val="-6"/>
          <w:sz w:val="28"/>
        </w:rPr>
        <w:t xml:space="preserve"> </w:t>
      </w:r>
      <w:r>
        <w:rPr>
          <w:sz w:val="28"/>
        </w:rPr>
        <w:t>ochadi.</w:t>
      </w:r>
    </w:p>
    <w:p w14:paraId="507C1673">
      <w:pPr>
        <w:pStyle w:val="9"/>
        <w:spacing w:before="11"/>
        <w:rPr>
          <w:sz w:val="27"/>
        </w:rPr>
      </w:pPr>
    </w:p>
    <w:p w14:paraId="2E42069E">
      <w:pPr>
        <w:pStyle w:val="11"/>
        <w:numPr>
          <w:ilvl w:val="0"/>
          <w:numId w:val="4"/>
        </w:numPr>
        <w:tabs>
          <w:tab w:val="left" w:pos="379"/>
        </w:tabs>
        <w:spacing w:before="0" w:after="0" w:line="240" w:lineRule="auto"/>
        <w:ind w:left="378" w:right="0" w:hanging="277"/>
        <w:jc w:val="left"/>
        <w:rPr>
          <w:sz w:val="28"/>
        </w:rPr>
      </w:pPr>
      <w:r>
        <w:rPr>
          <w:sz w:val="28"/>
        </w:rPr>
        <w:t>Kuchli</w:t>
      </w:r>
      <w:r>
        <w:rPr>
          <w:spacing w:val="-6"/>
          <w:sz w:val="28"/>
        </w:rPr>
        <w:t xml:space="preserve"> </w:t>
      </w:r>
      <w:r>
        <w:rPr>
          <w:sz w:val="28"/>
        </w:rPr>
        <w:t>tomonlari:</w:t>
      </w:r>
    </w:p>
    <w:p w14:paraId="6540A90A">
      <w:pPr>
        <w:pStyle w:val="11"/>
        <w:numPr>
          <w:ilvl w:val="1"/>
          <w:numId w:val="4"/>
        </w:numPr>
        <w:tabs>
          <w:tab w:val="left" w:pos="580"/>
        </w:tabs>
        <w:spacing w:before="1" w:after="0" w:line="240" w:lineRule="auto"/>
        <w:ind w:left="102" w:right="110" w:firstLine="249"/>
        <w:jc w:val="left"/>
        <w:rPr>
          <w:sz w:val="28"/>
        </w:rPr>
      </w:pPr>
      <w:r>
        <w:rPr>
          <w:sz w:val="28"/>
        </w:rPr>
        <w:t>Kalitlarni</w:t>
      </w:r>
      <w:r>
        <w:rPr>
          <w:spacing w:val="7"/>
          <w:sz w:val="28"/>
        </w:rPr>
        <w:t xml:space="preserve"> </w:t>
      </w:r>
      <w:r>
        <w:rPr>
          <w:sz w:val="28"/>
        </w:rPr>
        <w:t>taqsimlash:</w:t>
      </w:r>
      <w:r>
        <w:rPr>
          <w:spacing w:val="7"/>
          <w:sz w:val="28"/>
        </w:rPr>
        <w:t xml:space="preserve"> </w:t>
      </w:r>
      <w:r>
        <w:rPr>
          <w:sz w:val="28"/>
        </w:rPr>
        <w:t>Xavfsiz</w:t>
      </w:r>
      <w:r>
        <w:rPr>
          <w:spacing w:val="8"/>
          <w:sz w:val="28"/>
        </w:rPr>
        <w:t xml:space="preserve"> </w:t>
      </w:r>
      <w:r>
        <w:rPr>
          <w:sz w:val="28"/>
        </w:rPr>
        <w:t>kalit</w:t>
      </w:r>
      <w:r>
        <w:rPr>
          <w:spacing w:val="7"/>
          <w:sz w:val="28"/>
        </w:rPr>
        <w:t xml:space="preserve"> </w:t>
      </w:r>
      <w:r>
        <w:rPr>
          <w:sz w:val="28"/>
        </w:rPr>
        <w:t>almashinuviga</w:t>
      </w:r>
      <w:r>
        <w:rPr>
          <w:spacing w:val="6"/>
          <w:sz w:val="28"/>
        </w:rPr>
        <w:t xml:space="preserve"> </w:t>
      </w:r>
      <w:r>
        <w:rPr>
          <w:sz w:val="28"/>
        </w:rPr>
        <w:t>ehtiyojni</w:t>
      </w:r>
      <w:r>
        <w:rPr>
          <w:spacing w:val="8"/>
          <w:sz w:val="28"/>
        </w:rPr>
        <w:t xml:space="preserve"> </w:t>
      </w:r>
      <w:r>
        <w:rPr>
          <w:sz w:val="28"/>
        </w:rPr>
        <w:t>yo'q</w:t>
      </w:r>
      <w:r>
        <w:rPr>
          <w:spacing w:val="7"/>
          <w:sz w:val="28"/>
        </w:rPr>
        <w:t xml:space="preserve"> </w:t>
      </w:r>
      <w:r>
        <w:rPr>
          <w:sz w:val="28"/>
        </w:rPr>
        <w:t>qiladi,</w:t>
      </w:r>
      <w:r>
        <w:rPr>
          <w:spacing w:val="-59"/>
          <w:sz w:val="28"/>
        </w:rPr>
        <w:t xml:space="preserve"> </w:t>
      </w:r>
      <w:r>
        <w:rPr>
          <w:sz w:val="28"/>
        </w:rPr>
        <w:t>chunki</w:t>
      </w:r>
      <w:r>
        <w:rPr>
          <w:spacing w:val="-2"/>
          <w:sz w:val="28"/>
        </w:rPr>
        <w:t xml:space="preserve"> </w:t>
      </w:r>
      <w:r>
        <w:rPr>
          <w:sz w:val="28"/>
        </w:rPr>
        <w:t>har</w:t>
      </w:r>
      <w:r>
        <w:rPr>
          <w:spacing w:val="-3"/>
          <w:sz w:val="28"/>
        </w:rPr>
        <w:t xml:space="preserve"> </w:t>
      </w:r>
      <w:r>
        <w:rPr>
          <w:sz w:val="28"/>
        </w:rPr>
        <w:t>bir</w:t>
      </w:r>
      <w:r>
        <w:rPr>
          <w:spacing w:val="-2"/>
          <w:sz w:val="28"/>
        </w:rPr>
        <w:t xml:space="preserve"> </w:t>
      </w:r>
      <w:r>
        <w:rPr>
          <w:sz w:val="28"/>
        </w:rPr>
        <w:t>foydalanuvchi</w:t>
      </w:r>
      <w:r>
        <w:rPr>
          <w:spacing w:val="-1"/>
          <w:sz w:val="28"/>
        </w:rPr>
        <w:t xml:space="preserve"> </w:t>
      </w:r>
      <w:r>
        <w:rPr>
          <w:sz w:val="28"/>
        </w:rPr>
        <w:t>umumiy/maxfiy</w:t>
      </w:r>
      <w:r>
        <w:rPr>
          <w:spacing w:val="-1"/>
          <w:sz w:val="28"/>
        </w:rPr>
        <w:t xml:space="preserve"> </w:t>
      </w:r>
      <w:r>
        <w:rPr>
          <w:sz w:val="28"/>
        </w:rPr>
        <w:t>kalit</w:t>
      </w:r>
      <w:r>
        <w:rPr>
          <w:spacing w:val="-1"/>
          <w:sz w:val="28"/>
        </w:rPr>
        <w:t xml:space="preserve"> </w:t>
      </w:r>
      <w:r>
        <w:rPr>
          <w:sz w:val="28"/>
        </w:rPr>
        <w:t>juftligiga</w:t>
      </w:r>
      <w:r>
        <w:rPr>
          <w:spacing w:val="-3"/>
          <w:sz w:val="28"/>
        </w:rPr>
        <w:t xml:space="preserve"> </w:t>
      </w:r>
      <w:r>
        <w:rPr>
          <w:sz w:val="28"/>
        </w:rPr>
        <w:t>ega.</w:t>
      </w:r>
    </w:p>
    <w:p w14:paraId="6BA2708C">
      <w:pPr>
        <w:pStyle w:val="11"/>
        <w:numPr>
          <w:ilvl w:val="1"/>
          <w:numId w:val="4"/>
        </w:numPr>
        <w:tabs>
          <w:tab w:val="left" w:pos="510"/>
        </w:tabs>
        <w:spacing w:before="1" w:after="0" w:line="240" w:lineRule="auto"/>
        <w:ind w:left="102" w:right="108" w:firstLine="249"/>
        <w:jc w:val="left"/>
        <w:rPr>
          <w:sz w:val="28"/>
        </w:rPr>
      </w:pPr>
      <w:r>
        <w:rPr>
          <w:sz w:val="28"/>
        </w:rPr>
        <w:t>Digital Signatures: Autentifikatsiya qilish uchun raqamli imzolarni yaratish</w:t>
      </w:r>
      <w:r>
        <w:rPr>
          <w:spacing w:val="-59"/>
          <w:sz w:val="28"/>
        </w:rPr>
        <w:t xml:space="preserve"> </w:t>
      </w:r>
      <w:r>
        <w:rPr>
          <w:sz w:val="28"/>
        </w:rPr>
        <w:t>imkonini</w:t>
      </w:r>
      <w:r>
        <w:rPr>
          <w:spacing w:val="-3"/>
          <w:sz w:val="28"/>
        </w:rPr>
        <w:t xml:space="preserve"> </w:t>
      </w:r>
      <w:r>
        <w:rPr>
          <w:sz w:val="28"/>
        </w:rPr>
        <w:t>beradi.</w:t>
      </w:r>
    </w:p>
    <w:p w14:paraId="34E2190D">
      <w:pPr>
        <w:pStyle w:val="9"/>
        <w:spacing w:before="11"/>
        <w:rPr>
          <w:sz w:val="27"/>
        </w:rPr>
      </w:pPr>
    </w:p>
    <w:p w14:paraId="70097BB9">
      <w:pPr>
        <w:pStyle w:val="11"/>
        <w:numPr>
          <w:ilvl w:val="0"/>
          <w:numId w:val="4"/>
        </w:numPr>
        <w:tabs>
          <w:tab w:val="left" w:pos="379"/>
        </w:tabs>
        <w:spacing w:before="0" w:after="0" w:line="240" w:lineRule="auto"/>
        <w:ind w:left="378" w:right="0" w:hanging="277"/>
        <w:jc w:val="left"/>
        <w:rPr>
          <w:sz w:val="28"/>
        </w:rPr>
      </w:pPr>
      <w:r>
        <w:rPr>
          <w:sz w:val="28"/>
        </w:rPr>
        <w:t>Qiyinchiliklar:</w:t>
      </w:r>
    </w:p>
    <w:p w14:paraId="3F9FD6BE">
      <w:pPr>
        <w:spacing w:after="0" w:line="240" w:lineRule="auto"/>
        <w:jc w:val="left"/>
        <w:rPr>
          <w:sz w:val="28"/>
        </w:rPr>
        <w:sectPr>
          <w:pgSz w:w="11910" w:h="16840"/>
          <w:pgMar w:top="1360" w:right="740" w:bottom="280" w:left="1600" w:header="720" w:footer="720" w:gutter="0"/>
          <w:cols w:space="720" w:num="1"/>
        </w:sectPr>
      </w:pPr>
    </w:p>
    <w:p w14:paraId="4AA3D4E0">
      <w:pPr>
        <w:pStyle w:val="11"/>
        <w:numPr>
          <w:ilvl w:val="1"/>
          <w:numId w:val="4"/>
        </w:numPr>
        <w:tabs>
          <w:tab w:val="left" w:pos="712"/>
        </w:tabs>
        <w:spacing w:before="74" w:after="0" w:line="240" w:lineRule="auto"/>
        <w:ind w:left="102" w:right="110" w:firstLine="249"/>
        <w:jc w:val="both"/>
        <w:rPr>
          <w:sz w:val="28"/>
        </w:rPr>
      </w:pPr>
      <w:r>
        <w:pict>
          <v:shape id="_x0000_s1032" o:spid="_x0000_s1032" style="position:absolute;left:0pt;margin-left:24pt;margin-top:23.95pt;height:794.05pt;width:547.45pt;mso-position-horizontal-relative:page;mso-position-vertical-relative:page;z-index:-251652096;mso-width-relative:page;mso-height-relative:page;" fillcolor="#000000" filled="t" stroked="f" coordorigin="480,480" coordsize="10949,15881" path="m11371,538l11311,538,11311,598,11311,16243,598,16243,598,598,11311,598,11311,538,598,538,538,538,538,598,538,16243,538,16303,598,16303,11311,16303,11371,16303,11371,16243,11371,598,11371,538xm11429,16243l11400,16243,11400,16332,11311,16332,598,16332,509,16332,509,16243,480,16243,480,16332,480,16361,509,16361,598,16361,11311,16361,11400,16361,11429,16361,11429,16361,11429,16243xm11429,480l11429,480,11400,480,11311,480,598,480,509,480,480,480,480,509,480,598,480,16243,509,16243,509,598,509,509,598,509,11311,509,11400,509,11400,598,11400,16243,11429,16243,11429,598,11429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28"/>
        </w:rPr>
        <w:t>Hisoblash</w:t>
      </w:r>
      <w:r>
        <w:rPr>
          <w:spacing w:val="1"/>
          <w:sz w:val="28"/>
        </w:rPr>
        <w:t xml:space="preserve"> </w:t>
      </w:r>
      <w:r>
        <w:rPr>
          <w:sz w:val="28"/>
        </w:rPr>
        <w:t>intensivligi:</w:t>
      </w:r>
      <w:r>
        <w:rPr>
          <w:spacing w:val="1"/>
          <w:sz w:val="28"/>
        </w:rPr>
        <w:t xml:space="preserve"> </w:t>
      </w:r>
      <w:r>
        <w:rPr>
          <w:sz w:val="28"/>
        </w:rPr>
        <w:t>Asimmetrik</w:t>
      </w:r>
      <w:r>
        <w:rPr>
          <w:spacing w:val="1"/>
          <w:sz w:val="28"/>
        </w:rPr>
        <w:t xml:space="preserve"> </w:t>
      </w:r>
      <w:r>
        <w:rPr>
          <w:sz w:val="28"/>
        </w:rPr>
        <w:t>algoritmlar</w:t>
      </w:r>
      <w:r>
        <w:rPr>
          <w:spacing w:val="1"/>
          <w:sz w:val="28"/>
        </w:rPr>
        <w:t xml:space="preserve"> </w:t>
      </w:r>
      <w:r>
        <w:rPr>
          <w:sz w:val="28"/>
        </w:rPr>
        <w:t>odatda</w:t>
      </w:r>
      <w:r>
        <w:rPr>
          <w:spacing w:val="1"/>
          <w:sz w:val="28"/>
        </w:rPr>
        <w:t xml:space="preserve"> </w:t>
      </w:r>
      <w:r>
        <w:rPr>
          <w:sz w:val="28"/>
        </w:rPr>
        <w:t>simmetrik</w:t>
      </w:r>
      <w:r>
        <w:rPr>
          <w:spacing w:val="1"/>
          <w:sz w:val="28"/>
        </w:rPr>
        <w:t xml:space="preserve"> </w:t>
      </w:r>
      <w:r>
        <w:rPr>
          <w:sz w:val="28"/>
        </w:rPr>
        <w:t>algoritmlarga</w:t>
      </w:r>
      <w:r>
        <w:rPr>
          <w:spacing w:val="1"/>
          <w:sz w:val="28"/>
        </w:rPr>
        <w:t xml:space="preserve"> </w:t>
      </w:r>
      <w:r>
        <w:rPr>
          <w:sz w:val="28"/>
        </w:rPr>
        <w:t>qaraganda</w:t>
      </w:r>
      <w:r>
        <w:rPr>
          <w:spacing w:val="1"/>
          <w:sz w:val="28"/>
        </w:rPr>
        <w:t xml:space="preserve"> </w:t>
      </w:r>
      <w:r>
        <w:rPr>
          <w:sz w:val="28"/>
        </w:rPr>
        <w:t>sekinroq,</w:t>
      </w:r>
      <w:r>
        <w:rPr>
          <w:spacing w:val="1"/>
          <w:sz w:val="28"/>
        </w:rPr>
        <w:t xml:space="preserve"> </w:t>
      </w:r>
      <w:r>
        <w:rPr>
          <w:sz w:val="28"/>
        </w:rPr>
        <w:t>shuning</w:t>
      </w:r>
      <w:r>
        <w:rPr>
          <w:spacing w:val="1"/>
          <w:sz w:val="28"/>
        </w:rPr>
        <w:t xml:space="preserve"> </w:t>
      </w:r>
      <w:r>
        <w:rPr>
          <w:sz w:val="28"/>
        </w:rPr>
        <w:t>uchun</w:t>
      </w:r>
      <w:r>
        <w:rPr>
          <w:spacing w:val="1"/>
          <w:sz w:val="28"/>
        </w:rPr>
        <w:t xml:space="preserve"> </w:t>
      </w:r>
      <w:r>
        <w:rPr>
          <w:sz w:val="28"/>
        </w:rPr>
        <w:t>ular</w:t>
      </w:r>
      <w:r>
        <w:rPr>
          <w:spacing w:val="1"/>
          <w:sz w:val="28"/>
        </w:rPr>
        <w:t xml:space="preserve"> </w:t>
      </w:r>
      <w:r>
        <w:rPr>
          <w:sz w:val="28"/>
        </w:rPr>
        <w:t>ko'pincha</w:t>
      </w:r>
      <w:r>
        <w:rPr>
          <w:spacing w:val="1"/>
          <w:sz w:val="28"/>
        </w:rPr>
        <w:t xml:space="preserve"> </w:t>
      </w:r>
      <w:r>
        <w:rPr>
          <w:sz w:val="28"/>
        </w:rPr>
        <w:t>kombinatsiyalangan</w:t>
      </w:r>
      <w:r>
        <w:rPr>
          <w:spacing w:val="-4"/>
          <w:sz w:val="28"/>
        </w:rPr>
        <w:t xml:space="preserve"> </w:t>
      </w:r>
      <w:r>
        <w:rPr>
          <w:sz w:val="28"/>
        </w:rPr>
        <w:t>holda qo'llaniladi.</w:t>
      </w:r>
    </w:p>
    <w:p w14:paraId="67C92482">
      <w:pPr>
        <w:pStyle w:val="9"/>
      </w:pPr>
    </w:p>
    <w:p w14:paraId="795F56E1">
      <w:pPr>
        <w:pStyle w:val="11"/>
        <w:numPr>
          <w:ilvl w:val="0"/>
          <w:numId w:val="4"/>
        </w:numPr>
        <w:tabs>
          <w:tab w:val="left" w:pos="379"/>
        </w:tabs>
        <w:spacing w:before="1" w:after="0" w:line="240" w:lineRule="auto"/>
        <w:ind w:left="378" w:right="0" w:hanging="277"/>
        <w:jc w:val="left"/>
        <w:rPr>
          <w:sz w:val="28"/>
        </w:rPr>
      </w:pPr>
      <w:r>
        <w:rPr>
          <w:sz w:val="28"/>
        </w:rPr>
        <w:t>Umumiy</w:t>
      </w:r>
      <w:r>
        <w:rPr>
          <w:spacing w:val="-7"/>
          <w:sz w:val="28"/>
        </w:rPr>
        <w:t xml:space="preserve"> </w:t>
      </w:r>
      <w:r>
        <w:rPr>
          <w:sz w:val="28"/>
        </w:rPr>
        <w:t>algoritmlar:</w:t>
      </w:r>
    </w:p>
    <w:p w14:paraId="7BD436C7">
      <w:pPr>
        <w:pStyle w:val="11"/>
        <w:numPr>
          <w:ilvl w:val="1"/>
          <w:numId w:val="4"/>
        </w:numPr>
        <w:tabs>
          <w:tab w:val="left" w:pos="522"/>
        </w:tabs>
        <w:spacing w:before="0" w:after="0" w:line="240" w:lineRule="auto"/>
        <w:ind w:left="102" w:right="107" w:firstLine="249"/>
        <w:jc w:val="left"/>
        <w:rPr>
          <w:sz w:val="28"/>
        </w:rPr>
      </w:pPr>
      <w:r>
        <w:rPr>
          <w:sz w:val="28"/>
        </w:rPr>
        <w:t>RSA</w:t>
      </w:r>
      <w:r>
        <w:rPr>
          <w:spacing w:val="11"/>
          <w:sz w:val="28"/>
        </w:rPr>
        <w:t xml:space="preserve"> </w:t>
      </w:r>
      <w:r>
        <w:rPr>
          <w:sz w:val="28"/>
        </w:rPr>
        <w:t>(Rivest–Shamir–Adleman):</w:t>
      </w:r>
      <w:r>
        <w:rPr>
          <w:spacing w:val="11"/>
          <w:sz w:val="28"/>
        </w:rPr>
        <w:t xml:space="preserve"> </w:t>
      </w:r>
      <w:r>
        <w:rPr>
          <w:sz w:val="28"/>
        </w:rPr>
        <w:t>Xavfsiz</w:t>
      </w:r>
      <w:r>
        <w:rPr>
          <w:spacing w:val="13"/>
          <w:sz w:val="28"/>
        </w:rPr>
        <w:t xml:space="preserve"> </w:t>
      </w:r>
      <w:r>
        <w:rPr>
          <w:sz w:val="28"/>
        </w:rPr>
        <w:t>maʼlumotlarni</w:t>
      </w:r>
      <w:r>
        <w:rPr>
          <w:spacing w:val="14"/>
          <w:sz w:val="28"/>
        </w:rPr>
        <w:t xml:space="preserve"> </w:t>
      </w:r>
      <w:r>
        <w:rPr>
          <w:sz w:val="28"/>
        </w:rPr>
        <w:t>uzatish</w:t>
      </w:r>
      <w:r>
        <w:rPr>
          <w:spacing w:val="14"/>
          <w:sz w:val="28"/>
        </w:rPr>
        <w:t xml:space="preserve"> </w:t>
      </w:r>
      <w:r>
        <w:rPr>
          <w:sz w:val="28"/>
        </w:rPr>
        <w:t>uchun</w:t>
      </w:r>
      <w:r>
        <w:rPr>
          <w:spacing w:val="12"/>
          <w:sz w:val="28"/>
        </w:rPr>
        <w:t xml:space="preserve"> </w:t>
      </w:r>
      <w:r>
        <w:rPr>
          <w:sz w:val="28"/>
        </w:rPr>
        <w:t>keng</w:t>
      </w:r>
      <w:r>
        <w:rPr>
          <w:spacing w:val="-59"/>
          <w:sz w:val="28"/>
        </w:rPr>
        <w:t xml:space="preserve"> </w:t>
      </w:r>
      <w:r>
        <w:rPr>
          <w:sz w:val="28"/>
        </w:rPr>
        <w:t>qoʻllaniladi.</w:t>
      </w:r>
    </w:p>
    <w:p w14:paraId="3EC4C400">
      <w:pPr>
        <w:pStyle w:val="11"/>
        <w:numPr>
          <w:ilvl w:val="1"/>
          <w:numId w:val="4"/>
        </w:numPr>
        <w:tabs>
          <w:tab w:val="left" w:pos="635"/>
        </w:tabs>
        <w:spacing w:before="1" w:after="0" w:line="240" w:lineRule="auto"/>
        <w:ind w:left="102" w:right="112" w:firstLine="249"/>
        <w:jc w:val="left"/>
        <w:rPr>
          <w:sz w:val="28"/>
        </w:rPr>
      </w:pPr>
      <w:r>
        <w:rPr>
          <w:sz w:val="28"/>
        </w:rPr>
        <w:t>Eliptik</w:t>
      </w:r>
      <w:r>
        <w:rPr>
          <w:spacing w:val="62"/>
          <w:sz w:val="28"/>
        </w:rPr>
        <w:t xml:space="preserve"> </w:t>
      </w:r>
      <w:r>
        <w:rPr>
          <w:sz w:val="28"/>
        </w:rPr>
        <w:t>egri</w:t>
      </w:r>
      <w:r>
        <w:rPr>
          <w:spacing w:val="2"/>
          <w:sz w:val="28"/>
        </w:rPr>
        <w:t xml:space="preserve"> </w:t>
      </w:r>
      <w:r>
        <w:rPr>
          <w:sz w:val="28"/>
        </w:rPr>
        <w:t>kriptografiya</w:t>
      </w:r>
      <w:r>
        <w:rPr>
          <w:spacing w:val="61"/>
          <w:sz w:val="28"/>
        </w:rPr>
        <w:t xml:space="preserve"> </w:t>
      </w:r>
      <w:r>
        <w:rPr>
          <w:sz w:val="28"/>
        </w:rPr>
        <w:t>(ECC):</w:t>
      </w:r>
      <w:r>
        <w:rPr>
          <w:spacing w:val="62"/>
          <w:sz w:val="28"/>
        </w:rPr>
        <w:t xml:space="preserve"> </w:t>
      </w:r>
      <w:r>
        <w:rPr>
          <w:sz w:val="28"/>
        </w:rPr>
        <w:t>RSA</w:t>
      </w:r>
      <w:r>
        <w:rPr>
          <w:spacing w:val="2"/>
          <w:sz w:val="28"/>
        </w:rPr>
        <w:t xml:space="preserve"> </w:t>
      </w:r>
      <w:r>
        <w:rPr>
          <w:sz w:val="28"/>
        </w:rPr>
        <w:t>bilan</w:t>
      </w:r>
      <w:r>
        <w:rPr>
          <w:spacing w:val="1"/>
          <w:sz w:val="28"/>
        </w:rPr>
        <w:t xml:space="preserve"> </w:t>
      </w:r>
      <w:r>
        <w:rPr>
          <w:sz w:val="28"/>
        </w:rPr>
        <w:t>solishtirganda</w:t>
      </w:r>
      <w:r>
        <w:rPr>
          <w:spacing w:val="1"/>
          <w:sz w:val="28"/>
        </w:rPr>
        <w:t xml:space="preserve"> </w:t>
      </w:r>
      <w:r>
        <w:rPr>
          <w:sz w:val="28"/>
        </w:rPr>
        <w:t>kalitlarni</w:t>
      </w:r>
      <w:r>
        <w:rPr>
          <w:spacing w:val="-59"/>
          <w:sz w:val="28"/>
        </w:rPr>
        <w:t xml:space="preserve"> </w:t>
      </w:r>
      <w:r>
        <w:rPr>
          <w:sz w:val="28"/>
        </w:rPr>
        <w:t>yaratishda</w:t>
      </w:r>
      <w:r>
        <w:rPr>
          <w:spacing w:val="-2"/>
          <w:sz w:val="28"/>
        </w:rPr>
        <w:t xml:space="preserve"> </w:t>
      </w:r>
      <w:r>
        <w:rPr>
          <w:sz w:val="28"/>
        </w:rPr>
        <w:t>samaradorligi va</w:t>
      </w:r>
      <w:r>
        <w:rPr>
          <w:spacing w:val="-3"/>
          <w:sz w:val="28"/>
        </w:rPr>
        <w:t xml:space="preserve"> </w:t>
      </w:r>
      <w:r>
        <w:rPr>
          <w:sz w:val="28"/>
        </w:rPr>
        <w:t>kichikroq</w:t>
      </w:r>
      <w:r>
        <w:rPr>
          <w:spacing w:val="-1"/>
          <w:sz w:val="28"/>
        </w:rPr>
        <w:t xml:space="preserve"> </w:t>
      </w:r>
      <w:r>
        <w:rPr>
          <w:sz w:val="28"/>
        </w:rPr>
        <w:t>kalit</w:t>
      </w:r>
      <w:r>
        <w:rPr>
          <w:spacing w:val="-4"/>
          <w:sz w:val="28"/>
        </w:rPr>
        <w:t xml:space="preserve"> </w:t>
      </w:r>
      <w:r>
        <w:rPr>
          <w:sz w:val="28"/>
        </w:rPr>
        <w:t>o'lchamlari</w:t>
      </w:r>
      <w:r>
        <w:rPr>
          <w:spacing w:val="-2"/>
          <w:sz w:val="28"/>
        </w:rPr>
        <w:t xml:space="preserve"> </w:t>
      </w:r>
      <w:r>
        <w:rPr>
          <w:sz w:val="28"/>
        </w:rPr>
        <w:t>bilan</w:t>
      </w:r>
      <w:r>
        <w:rPr>
          <w:spacing w:val="-5"/>
          <w:sz w:val="28"/>
        </w:rPr>
        <w:t xml:space="preserve"> </w:t>
      </w:r>
      <w:r>
        <w:rPr>
          <w:sz w:val="28"/>
        </w:rPr>
        <w:t>mashhur.</w:t>
      </w:r>
    </w:p>
    <w:p w14:paraId="77708FCC">
      <w:pPr>
        <w:pStyle w:val="9"/>
        <w:spacing w:before="11"/>
        <w:rPr>
          <w:sz w:val="27"/>
        </w:rPr>
      </w:pPr>
    </w:p>
    <w:p w14:paraId="5B84CB7C">
      <w:pPr>
        <w:pStyle w:val="9"/>
        <w:ind w:left="102"/>
        <w:jc w:val="both"/>
      </w:pPr>
      <w:r>
        <w:rPr>
          <w:spacing w:val="-5"/>
        </w:rPr>
        <w:t xml:space="preserve"> </w:t>
      </w:r>
      <w:r>
        <w:t>Gibrid</w:t>
      </w:r>
      <w:r>
        <w:rPr>
          <w:spacing w:val="-1"/>
        </w:rPr>
        <w:t xml:space="preserve"> </w:t>
      </w:r>
      <w:r>
        <w:t>kriptotizimlar:</w:t>
      </w:r>
    </w:p>
    <w:p w14:paraId="614E1B67">
      <w:pPr>
        <w:pStyle w:val="9"/>
        <w:spacing w:before="2"/>
      </w:pPr>
    </w:p>
    <w:p w14:paraId="4DEC3EC7">
      <w:pPr>
        <w:pStyle w:val="11"/>
        <w:numPr>
          <w:ilvl w:val="0"/>
          <w:numId w:val="5"/>
        </w:numPr>
        <w:tabs>
          <w:tab w:val="left" w:pos="287"/>
        </w:tabs>
        <w:spacing w:before="0" w:after="0" w:line="240" w:lineRule="auto"/>
        <w:ind w:left="102" w:right="110" w:firstLine="0"/>
        <w:jc w:val="both"/>
        <w:rPr>
          <w:sz w:val="28"/>
        </w:rPr>
      </w:pPr>
      <w:r>
        <w:rPr>
          <w:sz w:val="28"/>
        </w:rPr>
        <w:t>Kuchli tomonlarini birlashtirish: Ko'pgina zamonaviy tizimlar simmetrik va</w:t>
      </w:r>
      <w:r>
        <w:rPr>
          <w:spacing w:val="1"/>
          <w:sz w:val="28"/>
        </w:rPr>
        <w:t xml:space="preserve"> </w:t>
      </w:r>
      <w:r>
        <w:rPr>
          <w:sz w:val="28"/>
        </w:rPr>
        <w:t>assimetrik</w:t>
      </w:r>
      <w:r>
        <w:rPr>
          <w:spacing w:val="-2"/>
          <w:sz w:val="28"/>
        </w:rPr>
        <w:t xml:space="preserve"> </w:t>
      </w:r>
      <w:r>
        <w:rPr>
          <w:sz w:val="28"/>
        </w:rPr>
        <w:t>kriptografiya kombinatsiyasidan</w:t>
      </w:r>
      <w:r>
        <w:rPr>
          <w:spacing w:val="-1"/>
          <w:sz w:val="28"/>
        </w:rPr>
        <w:t xml:space="preserve"> </w:t>
      </w:r>
      <w:r>
        <w:rPr>
          <w:sz w:val="28"/>
        </w:rPr>
        <w:t>foydalanadi.</w:t>
      </w:r>
    </w:p>
    <w:p w14:paraId="1BEC0C4E">
      <w:pPr>
        <w:pStyle w:val="11"/>
        <w:numPr>
          <w:ilvl w:val="0"/>
          <w:numId w:val="5"/>
        </w:numPr>
        <w:tabs>
          <w:tab w:val="left" w:pos="302"/>
        </w:tabs>
        <w:spacing w:before="0" w:after="0" w:line="240" w:lineRule="auto"/>
        <w:ind w:left="102" w:right="109" w:firstLine="0"/>
        <w:jc w:val="both"/>
        <w:rPr>
          <w:sz w:val="28"/>
        </w:rPr>
      </w:pPr>
      <w:r>
        <w:rPr>
          <w:sz w:val="28"/>
        </w:rPr>
        <w:t>Kalit almashinuvi: Assimetrik shifrlash ko'pincha xavfsiz kalit almashinuvi</w:t>
      </w:r>
      <w:r>
        <w:rPr>
          <w:spacing w:val="1"/>
          <w:sz w:val="28"/>
        </w:rPr>
        <w:t xml:space="preserve"> </w:t>
      </w:r>
      <w:r>
        <w:rPr>
          <w:sz w:val="28"/>
        </w:rPr>
        <w:t>uchun</w:t>
      </w:r>
      <w:r>
        <w:rPr>
          <w:spacing w:val="1"/>
          <w:sz w:val="28"/>
        </w:rPr>
        <w:t xml:space="preserve"> </w:t>
      </w:r>
      <w:r>
        <w:rPr>
          <w:sz w:val="28"/>
        </w:rPr>
        <w:t>ishlatiladi,</w:t>
      </w:r>
      <w:r>
        <w:rPr>
          <w:spacing w:val="1"/>
          <w:sz w:val="28"/>
        </w:rPr>
        <w:t xml:space="preserve"> </w:t>
      </w:r>
      <w:r>
        <w:rPr>
          <w:sz w:val="28"/>
        </w:rPr>
        <w:t>nosimmetrik</w:t>
      </w:r>
      <w:r>
        <w:rPr>
          <w:spacing w:val="1"/>
          <w:sz w:val="28"/>
        </w:rPr>
        <w:t xml:space="preserve"> </w:t>
      </w:r>
      <w:r>
        <w:rPr>
          <w:sz w:val="28"/>
        </w:rPr>
        <w:t>shifrlash</w:t>
      </w:r>
      <w:r>
        <w:rPr>
          <w:spacing w:val="1"/>
          <w:sz w:val="28"/>
        </w:rPr>
        <w:t xml:space="preserve"> </w:t>
      </w:r>
      <w:r>
        <w:rPr>
          <w:sz w:val="28"/>
        </w:rPr>
        <w:t>esa</w:t>
      </w:r>
      <w:r>
        <w:rPr>
          <w:spacing w:val="1"/>
          <w:sz w:val="28"/>
        </w:rPr>
        <w:t xml:space="preserve"> </w:t>
      </w:r>
      <w:r>
        <w:rPr>
          <w:sz w:val="28"/>
        </w:rPr>
        <w:t>haqiqiy</w:t>
      </w:r>
      <w:r>
        <w:rPr>
          <w:spacing w:val="1"/>
          <w:sz w:val="28"/>
        </w:rPr>
        <w:t xml:space="preserve"> </w:t>
      </w:r>
      <w:r>
        <w:rPr>
          <w:sz w:val="28"/>
        </w:rPr>
        <w:t>ma'lumotlarni</w:t>
      </w:r>
      <w:r>
        <w:rPr>
          <w:spacing w:val="1"/>
          <w:sz w:val="28"/>
        </w:rPr>
        <w:t xml:space="preserve"> </w:t>
      </w:r>
      <w:r>
        <w:rPr>
          <w:sz w:val="28"/>
        </w:rPr>
        <w:t>uzatish</w:t>
      </w:r>
      <w:r>
        <w:rPr>
          <w:spacing w:val="1"/>
          <w:sz w:val="28"/>
        </w:rPr>
        <w:t xml:space="preserve"> </w:t>
      </w:r>
      <w:r>
        <w:rPr>
          <w:sz w:val="28"/>
        </w:rPr>
        <w:t>uchun</w:t>
      </w:r>
      <w:r>
        <w:rPr>
          <w:spacing w:val="-4"/>
          <w:sz w:val="28"/>
        </w:rPr>
        <w:t xml:space="preserve"> </w:t>
      </w:r>
      <w:r>
        <w:rPr>
          <w:sz w:val="28"/>
        </w:rPr>
        <w:t>ishlatiladi.</w:t>
      </w:r>
    </w:p>
    <w:p w14:paraId="3FDF537C">
      <w:pPr>
        <w:pStyle w:val="9"/>
        <w:spacing w:before="10"/>
        <w:rPr>
          <w:sz w:val="27"/>
        </w:rPr>
      </w:pPr>
    </w:p>
    <w:p w14:paraId="39F7D4C0">
      <w:pPr>
        <w:pStyle w:val="9"/>
        <w:ind w:left="102"/>
        <w:jc w:val="both"/>
      </w:pPr>
      <w:r>
        <w:rPr>
          <w:spacing w:val="-5"/>
        </w:rPr>
        <w:t xml:space="preserve"> </w:t>
      </w:r>
      <w:r>
        <w:t>Kalitlarni</w:t>
      </w:r>
      <w:r>
        <w:rPr>
          <w:spacing w:val="-5"/>
        </w:rPr>
        <w:t xml:space="preserve"> </w:t>
      </w:r>
      <w:r>
        <w:t>boshqarish:</w:t>
      </w:r>
    </w:p>
    <w:p w14:paraId="045289EC">
      <w:pPr>
        <w:pStyle w:val="9"/>
        <w:spacing w:before="1"/>
      </w:pPr>
    </w:p>
    <w:p w14:paraId="1A41EC4C">
      <w:pPr>
        <w:pStyle w:val="11"/>
        <w:numPr>
          <w:ilvl w:val="0"/>
          <w:numId w:val="5"/>
        </w:numPr>
        <w:tabs>
          <w:tab w:val="left" w:pos="249"/>
        </w:tabs>
        <w:spacing w:before="0" w:after="0" w:line="240" w:lineRule="auto"/>
        <w:ind w:left="102" w:right="106" w:firstLine="0"/>
        <w:jc w:val="both"/>
        <w:rPr>
          <w:sz w:val="28"/>
        </w:rPr>
      </w:pPr>
      <w:r>
        <w:rPr>
          <w:spacing w:val="-1"/>
          <w:sz w:val="28"/>
        </w:rPr>
        <w:t>Xavfsiz</w:t>
      </w:r>
      <w:r>
        <w:rPr>
          <w:spacing w:val="-15"/>
          <w:sz w:val="28"/>
        </w:rPr>
        <w:t xml:space="preserve"> </w:t>
      </w:r>
      <w:r>
        <w:rPr>
          <w:sz w:val="28"/>
        </w:rPr>
        <w:t>saqlash:</w:t>
      </w:r>
      <w:r>
        <w:rPr>
          <w:spacing w:val="-11"/>
          <w:sz w:val="28"/>
        </w:rPr>
        <w:t xml:space="preserve"> </w:t>
      </w:r>
      <w:r>
        <w:rPr>
          <w:sz w:val="28"/>
        </w:rPr>
        <w:t>Ham</w:t>
      </w:r>
      <w:r>
        <w:rPr>
          <w:spacing w:val="-12"/>
          <w:sz w:val="28"/>
        </w:rPr>
        <w:t xml:space="preserve"> </w:t>
      </w:r>
      <w:r>
        <w:rPr>
          <w:sz w:val="28"/>
        </w:rPr>
        <w:t>simmetrik,</w:t>
      </w:r>
      <w:r>
        <w:rPr>
          <w:spacing w:val="-15"/>
          <w:sz w:val="28"/>
        </w:rPr>
        <w:t xml:space="preserve"> </w:t>
      </w:r>
      <w:r>
        <w:rPr>
          <w:sz w:val="28"/>
        </w:rPr>
        <w:t>ham</w:t>
      </w:r>
      <w:r>
        <w:rPr>
          <w:spacing w:val="-14"/>
          <w:sz w:val="28"/>
        </w:rPr>
        <w:t xml:space="preserve"> </w:t>
      </w:r>
      <w:r>
        <w:rPr>
          <w:sz w:val="28"/>
        </w:rPr>
        <w:t>shaxsiy</w:t>
      </w:r>
      <w:r>
        <w:rPr>
          <w:spacing w:val="-11"/>
          <w:sz w:val="28"/>
        </w:rPr>
        <w:t xml:space="preserve"> </w:t>
      </w:r>
      <w:r>
        <w:rPr>
          <w:sz w:val="28"/>
        </w:rPr>
        <w:t>kalitlar</w:t>
      </w:r>
      <w:r>
        <w:rPr>
          <w:spacing w:val="-15"/>
          <w:sz w:val="28"/>
        </w:rPr>
        <w:t xml:space="preserve"> </w:t>
      </w:r>
      <w:r>
        <w:rPr>
          <w:sz w:val="28"/>
        </w:rPr>
        <w:t>xavfsiz</w:t>
      </w:r>
      <w:r>
        <w:rPr>
          <w:spacing w:val="-12"/>
          <w:sz w:val="28"/>
        </w:rPr>
        <w:t xml:space="preserve"> </w:t>
      </w:r>
      <w:r>
        <w:rPr>
          <w:sz w:val="28"/>
        </w:rPr>
        <w:t>tarzda</w:t>
      </w:r>
      <w:r>
        <w:rPr>
          <w:spacing w:val="-13"/>
          <w:sz w:val="28"/>
        </w:rPr>
        <w:t xml:space="preserve"> </w:t>
      </w:r>
      <w:r>
        <w:rPr>
          <w:sz w:val="28"/>
        </w:rPr>
        <w:t>saqlanishi</w:t>
      </w:r>
      <w:r>
        <w:rPr>
          <w:spacing w:val="-59"/>
          <w:sz w:val="28"/>
        </w:rPr>
        <w:t xml:space="preserve"> </w:t>
      </w:r>
      <w:r>
        <w:rPr>
          <w:sz w:val="28"/>
        </w:rPr>
        <w:t>kerak.</w:t>
      </w:r>
    </w:p>
    <w:p w14:paraId="5679A0AE">
      <w:pPr>
        <w:pStyle w:val="11"/>
        <w:numPr>
          <w:ilvl w:val="0"/>
          <w:numId w:val="5"/>
        </w:numPr>
        <w:tabs>
          <w:tab w:val="left" w:pos="386"/>
        </w:tabs>
        <w:spacing w:before="0" w:after="0" w:line="240" w:lineRule="auto"/>
        <w:ind w:left="102" w:right="109" w:firstLine="0"/>
        <w:jc w:val="both"/>
        <w:rPr>
          <w:sz w:val="28"/>
        </w:rPr>
      </w:pPr>
      <w:r>
        <w:rPr>
          <w:sz w:val="28"/>
        </w:rPr>
        <w:t>Burish</w:t>
      </w:r>
      <w:r>
        <w:rPr>
          <w:spacing w:val="1"/>
          <w:sz w:val="28"/>
        </w:rPr>
        <w:t xml:space="preserve"> </w:t>
      </w:r>
      <w:r>
        <w:rPr>
          <w:sz w:val="28"/>
        </w:rPr>
        <w:t>va</w:t>
      </w:r>
      <w:r>
        <w:rPr>
          <w:spacing w:val="1"/>
          <w:sz w:val="28"/>
        </w:rPr>
        <w:t xml:space="preserve"> </w:t>
      </w:r>
      <w:r>
        <w:rPr>
          <w:sz w:val="28"/>
        </w:rPr>
        <w:t>yangilash:</w:t>
      </w:r>
      <w:r>
        <w:rPr>
          <w:spacing w:val="1"/>
          <w:sz w:val="28"/>
        </w:rPr>
        <w:t xml:space="preserve"> </w:t>
      </w:r>
      <w:r>
        <w:rPr>
          <w:sz w:val="28"/>
        </w:rPr>
        <w:t>Xavfsizlikni</w:t>
      </w:r>
      <w:r>
        <w:rPr>
          <w:spacing w:val="1"/>
          <w:sz w:val="28"/>
        </w:rPr>
        <w:t xml:space="preserve"> </w:t>
      </w:r>
      <w:r>
        <w:rPr>
          <w:sz w:val="28"/>
        </w:rPr>
        <w:t>oshirish</w:t>
      </w:r>
      <w:r>
        <w:rPr>
          <w:spacing w:val="1"/>
          <w:sz w:val="28"/>
        </w:rPr>
        <w:t xml:space="preserve"> </w:t>
      </w:r>
      <w:r>
        <w:rPr>
          <w:sz w:val="28"/>
        </w:rPr>
        <w:t>uchun</w:t>
      </w:r>
      <w:r>
        <w:rPr>
          <w:spacing w:val="1"/>
          <w:sz w:val="28"/>
        </w:rPr>
        <w:t xml:space="preserve"> </w:t>
      </w:r>
      <w:r>
        <w:rPr>
          <w:sz w:val="28"/>
        </w:rPr>
        <w:t>kalitlarni</w:t>
      </w:r>
      <w:r>
        <w:rPr>
          <w:spacing w:val="1"/>
          <w:sz w:val="28"/>
        </w:rPr>
        <w:t xml:space="preserve"> </w:t>
      </w:r>
      <w:r>
        <w:rPr>
          <w:sz w:val="28"/>
        </w:rPr>
        <w:t>muntazam</w:t>
      </w:r>
      <w:r>
        <w:rPr>
          <w:spacing w:val="-59"/>
          <w:sz w:val="28"/>
        </w:rPr>
        <w:t xml:space="preserve"> </w:t>
      </w:r>
      <w:r>
        <w:rPr>
          <w:sz w:val="28"/>
        </w:rPr>
        <w:t>yangilash va</w:t>
      </w:r>
      <w:r>
        <w:rPr>
          <w:spacing w:val="-2"/>
          <w:sz w:val="28"/>
        </w:rPr>
        <w:t xml:space="preserve"> </w:t>
      </w:r>
      <w:r>
        <w:rPr>
          <w:sz w:val="28"/>
        </w:rPr>
        <w:t>o'zgartirish.</w:t>
      </w:r>
    </w:p>
    <w:p w14:paraId="68B63A22">
      <w:pPr>
        <w:pStyle w:val="9"/>
        <w:ind w:left="102" w:right="108"/>
        <w:jc w:val="both"/>
      </w:pPr>
      <w:r>
        <w:t>Kriptografiya,</w:t>
      </w:r>
      <w:r>
        <w:rPr>
          <w:spacing w:val="1"/>
        </w:rPr>
        <w:t xml:space="preserve"> </w:t>
      </w:r>
      <w:r>
        <w:t>ma'lumotlar</w:t>
      </w:r>
      <w:r>
        <w:rPr>
          <w:spacing w:val="1"/>
        </w:rPr>
        <w:t xml:space="preserve"> </w:t>
      </w:r>
      <w:r>
        <w:t>himoyalash</w:t>
      </w:r>
      <w:r>
        <w:rPr>
          <w:spacing w:val="1"/>
        </w:rPr>
        <w:t xml:space="preserve"> </w:t>
      </w:r>
      <w:r>
        <w:t>sohasidagi</w:t>
      </w:r>
      <w:r>
        <w:rPr>
          <w:spacing w:val="1"/>
        </w:rPr>
        <w:t xml:space="preserve"> </w:t>
      </w:r>
      <w:r>
        <w:t>keng</w:t>
      </w:r>
      <w:r>
        <w:rPr>
          <w:spacing w:val="1"/>
        </w:rPr>
        <w:t xml:space="preserve"> </w:t>
      </w:r>
      <w:r>
        <w:t>qo'llaniladigan</w:t>
      </w:r>
      <w:r>
        <w:rPr>
          <w:spacing w:val="1"/>
        </w:rPr>
        <w:t xml:space="preserve"> </w:t>
      </w:r>
      <w:r>
        <w:t>prinsiplardan biridir. Ushbu sohada iki asosiy kriptografiya turining roli katta:</w:t>
      </w:r>
      <w:r>
        <w:rPr>
          <w:spacing w:val="-59"/>
        </w:rPr>
        <w:t xml:space="preserve"> </w:t>
      </w:r>
      <w:r>
        <w:t>simmetrik</w:t>
      </w:r>
      <w:r>
        <w:rPr>
          <w:spacing w:val="-2"/>
        </w:rPr>
        <w:t xml:space="preserve"> </w:t>
      </w:r>
      <w:r>
        <w:t>kalit va</w:t>
      </w:r>
      <w:r>
        <w:rPr>
          <w:spacing w:val="-2"/>
        </w:rPr>
        <w:t xml:space="preserve"> </w:t>
      </w:r>
      <w:r>
        <w:t>ommaviy kalit.</w:t>
      </w:r>
    </w:p>
    <w:p w14:paraId="719CD0EC">
      <w:pPr>
        <w:pStyle w:val="9"/>
      </w:pPr>
    </w:p>
    <w:p w14:paraId="4487F226">
      <w:pPr>
        <w:pStyle w:val="11"/>
        <w:numPr>
          <w:ilvl w:val="0"/>
          <w:numId w:val="6"/>
        </w:numPr>
        <w:tabs>
          <w:tab w:val="left" w:pos="379"/>
        </w:tabs>
        <w:spacing w:before="0" w:after="0" w:line="240" w:lineRule="auto"/>
        <w:ind w:left="378" w:right="0" w:hanging="277"/>
        <w:jc w:val="both"/>
        <w:rPr>
          <w:sz w:val="28"/>
        </w:rPr>
      </w:pPr>
      <w:r>
        <w:rPr>
          <w:sz w:val="28"/>
        </w:rPr>
        <w:t>Simmetrik</w:t>
      </w:r>
      <w:r>
        <w:rPr>
          <w:spacing w:val="-8"/>
          <w:sz w:val="28"/>
        </w:rPr>
        <w:t xml:space="preserve"> </w:t>
      </w:r>
      <w:r>
        <w:rPr>
          <w:sz w:val="28"/>
        </w:rPr>
        <w:t>Kalitlar:</w:t>
      </w:r>
    </w:p>
    <w:p w14:paraId="36E11AED">
      <w:pPr>
        <w:pStyle w:val="9"/>
        <w:spacing w:before="1"/>
        <w:ind w:left="102" w:right="106" w:firstLine="187"/>
        <w:jc w:val="both"/>
      </w:pPr>
      <w:r>
        <w:t>Simmetrik</w:t>
      </w:r>
      <w:r>
        <w:rPr>
          <w:spacing w:val="1"/>
        </w:rPr>
        <w:t xml:space="preserve"> </w:t>
      </w:r>
      <w:r>
        <w:t>kriptografiyada,</w:t>
      </w:r>
      <w:r>
        <w:rPr>
          <w:spacing w:val="1"/>
        </w:rPr>
        <w:t xml:space="preserve"> </w:t>
      </w:r>
      <w:r>
        <w:t>xabar</w:t>
      </w:r>
      <w:r>
        <w:rPr>
          <w:spacing w:val="1"/>
        </w:rPr>
        <w:t xml:space="preserve"> </w:t>
      </w:r>
      <w:r>
        <w:t>yuboruvchisi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t>qabul</w:t>
      </w:r>
      <w:r>
        <w:rPr>
          <w:spacing w:val="1"/>
        </w:rPr>
        <w:t xml:space="preserve"> </w:t>
      </w:r>
      <w:r>
        <w:t>qiluvchisi</w:t>
      </w:r>
      <w:r>
        <w:rPr>
          <w:spacing w:val="1"/>
        </w:rPr>
        <w:t xml:space="preserve"> </w:t>
      </w:r>
      <w:r>
        <w:t>bir</w:t>
      </w:r>
      <w:r>
        <w:rPr>
          <w:spacing w:val="1"/>
        </w:rPr>
        <w:t xml:space="preserve"> </w:t>
      </w:r>
      <w:r>
        <w:t>xil</w:t>
      </w:r>
      <w:r>
        <w:rPr>
          <w:spacing w:val="-59"/>
        </w:rPr>
        <w:t xml:space="preserve"> </w:t>
      </w:r>
      <w:r>
        <w:t>kalitni (maxfiy so'zni) o'zlaridan foydalanadi. Ushbu kalitni bir paytda xabar</w:t>
      </w:r>
      <w:r>
        <w:rPr>
          <w:spacing w:val="1"/>
        </w:rPr>
        <w:t xml:space="preserve"> </w:t>
      </w:r>
      <w:r>
        <w:rPr>
          <w:spacing w:val="-1"/>
        </w:rPr>
        <w:t>yuboruvchisi</w:t>
      </w:r>
      <w:r>
        <w:rPr>
          <w:spacing w:val="-14"/>
        </w:rPr>
        <w:t xml:space="preserve"> </w:t>
      </w:r>
      <w:r>
        <w:t>va</w:t>
      </w:r>
      <w:r>
        <w:rPr>
          <w:spacing w:val="-15"/>
        </w:rPr>
        <w:t xml:space="preserve"> </w:t>
      </w:r>
      <w:r>
        <w:t>qabul</w:t>
      </w:r>
      <w:r>
        <w:rPr>
          <w:spacing w:val="-13"/>
        </w:rPr>
        <w:t xml:space="preserve"> </w:t>
      </w:r>
      <w:r>
        <w:t>qiluvchisi</w:t>
      </w:r>
      <w:r>
        <w:rPr>
          <w:spacing w:val="-14"/>
        </w:rPr>
        <w:t xml:space="preserve"> </w:t>
      </w:r>
      <w:r>
        <w:t>o'rtasida</w:t>
      </w:r>
      <w:r>
        <w:rPr>
          <w:spacing w:val="-14"/>
        </w:rPr>
        <w:t xml:space="preserve"> </w:t>
      </w:r>
      <w:r>
        <w:t>amalga</w:t>
      </w:r>
      <w:r>
        <w:rPr>
          <w:spacing w:val="-15"/>
        </w:rPr>
        <w:t xml:space="preserve"> </w:t>
      </w:r>
      <w:r>
        <w:t>oshirish</w:t>
      </w:r>
      <w:r>
        <w:rPr>
          <w:spacing w:val="-13"/>
        </w:rPr>
        <w:t xml:space="preserve"> </w:t>
      </w:r>
      <w:r>
        <w:t>zarur.</w:t>
      </w:r>
      <w:r>
        <w:rPr>
          <w:spacing w:val="-15"/>
        </w:rPr>
        <w:t xml:space="preserve"> </w:t>
      </w:r>
      <w:r>
        <w:t>Bu</w:t>
      </w:r>
      <w:r>
        <w:rPr>
          <w:spacing w:val="-13"/>
        </w:rPr>
        <w:t xml:space="preserve"> </w:t>
      </w:r>
      <w:r>
        <w:t>usul</w:t>
      </w:r>
      <w:r>
        <w:rPr>
          <w:spacing w:val="-14"/>
        </w:rPr>
        <w:t xml:space="preserve"> </w:t>
      </w:r>
      <w:r>
        <w:t>yaxshi</w:t>
      </w:r>
      <w:r>
        <w:rPr>
          <w:spacing w:val="-59"/>
        </w:rPr>
        <w:t xml:space="preserve"> </w:t>
      </w:r>
      <w:r>
        <w:t>xatolarni</w:t>
      </w:r>
      <w:r>
        <w:rPr>
          <w:spacing w:val="1"/>
        </w:rPr>
        <w:t xml:space="preserve"> </w:t>
      </w:r>
      <w:r>
        <w:t>kamaytiradi,</w:t>
      </w:r>
      <w:r>
        <w:rPr>
          <w:spacing w:val="1"/>
        </w:rPr>
        <w:t xml:space="preserve"> </w:t>
      </w:r>
      <w:r>
        <w:t>ammo</w:t>
      </w:r>
      <w:r>
        <w:rPr>
          <w:spacing w:val="1"/>
        </w:rPr>
        <w:t xml:space="preserve"> </w:t>
      </w:r>
      <w:r>
        <w:t>kalitni</w:t>
      </w:r>
      <w:r>
        <w:rPr>
          <w:spacing w:val="1"/>
        </w:rPr>
        <w:t xml:space="preserve"> </w:t>
      </w:r>
      <w:r>
        <w:t>xabar</w:t>
      </w:r>
      <w:r>
        <w:rPr>
          <w:spacing w:val="1"/>
        </w:rPr>
        <w:t xml:space="preserve"> </w:t>
      </w:r>
      <w:r>
        <w:t>yuboruvchisiga</w:t>
      </w:r>
      <w:r>
        <w:rPr>
          <w:spacing w:val="1"/>
        </w:rPr>
        <w:t xml:space="preserve"> </w:t>
      </w:r>
      <w:r>
        <w:t>xavfsiz</w:t>
      </w:r>
      <w:r>
        <w:rPr>
          <w:spacing w:val="1"/>
        </w:rPr>
        <w:t xml:space="preserve"> </w:t>
      </w:r>
      <w:r>
        <w:t>tarzda</w:t>
      </w:r>
      <w:r>
        <w:rPr>
          <w:spacing w:val="1"/>
        </w:rPr>
        <w:t xml:space="preserve"> </w:t>
      </w:r>
      <w:r>
        <w:t>yetkazib</w:t>
      </w:r>
      <w:r>
        <w:rPr>
          <w:spacing w:val="-3"/>
        </w:rPr>
        <w:t xml:space="preserve"> </w:t>
      </w:r>
      <w:r>
        <w:t>berish</w:t>
      </w:r>
      <w:r>
        <w:rPr>
          <w:spacing w:val="1"/>
        </w:rPr>
        <w:t xml:space="preserve"> </w:t>
      </w:r>
      <w:r>
        <w:t>lozim.</w:t>
      </w:r>
    </w:p>
    <w:p w14:paraId="23834572">
      <w:pPr>
        <w:pStyle w:val="9"/>
        <w:spacing w:before="10"/>
        <w:rPr>
          <w:sz w:val="27"/>
        </w:rPr>
      </w:pPr>
    </w:p>
    <w:p w14:paraId="336034DF">
      <w:pPr>
        <w:pStyle w:val="9"/>
        <w:ind w:left="102" w:right="104" w:firstLine="187"/>
        <w:jc w:val="both"/>
      </w:pPr>
      <w:r>
        <w:t>Simmetrik kriptografiya misollaridan biri DES (Data Encryption Standard),</w:t>
      </w:r>
      <w:r>
        <w:rPr>
          <w:spacing w:val="1"/>
        </w:rPr>
        <w:t xml:space="preserve"> </w:t>
      </w:r>
      <w:r>
        <w:t>AES (Advanced Encryption Standard) kabi algoritmlar bo'lishi mumkin. Ular</w:t>
      </w:r>
      <w:r>
        <w:rPr>
          <w:spacing w:val="1"/>
        </w:rPr>
        <w:t xml:space="preserve"> </w:t>
      </w:r>
      <w:r>
        <w:t>ma'lumotlar</w:t>
      </w:r>
      <w:r>
        <w:rPr>
          <w:spacing w:val="1"/>
        </w:rPr>
        <w:t xml:space="preserve"> </w:t>
      </w:r>
      <w:r>
        <w:t>uchun</w:t>
      </w:r>
      <w:r>
        <w:rPr>
          <w:spacing w:val="1"/>
        </w:rPr>
        <w:t xml:space="preserve"> </w:t>
      </w:r>
      <w:r>
        <w:t>maxfiy</w:t>
      </w:r>
      <w:r>
        <w:rPr>
          <w:spacing w:val="1"/>
        </w:rPr>
        <w:t xml:space="preserve"> </w:t>
      </w:r>
      <w:r>
        <w:t>so'zlar</w:t>
      </w:r>
      <w:r>
        <w:rPr>
          <w:spacing w:val="1"/>
        </w:rPr>
        <w:t xml:space="preserve"> </w:t>
      </w:r>
      <w:r>
        <w:t>qo'shishda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t>ularga</w:t>
      </w:r>
      <w:r>
        <w:rPr>
          <w:spacing w:val="1"/>
        </w:rPr>
        <w:t xml:space="preserve"> </w:t>
      </w:r>
      <w:r>
        <w:t>e'tibor</w:t>
      </w:r>
      <w:r>
        <w:rPr>
          <w:spacing w:val="1"/>
        </w:rPr>
        <w:t xml:space="preserve"> </w:t>
      </w:r>
      <w:r>
        <w:t>qaratishda</w:t>
      </w:r>
      <w:r>
        <w:rPr>
          <w:spacing w:val="1"/>
        </w:rPr>
        <w:t xml:space="preserve"> </w:t>
      </w:r>
      <w:r>
        <w:t>ishlatiladi.</w:t>
      </w:r>
    </w:p>
    <w:p w14:paraId="0C2A7C02">
      <w:pPr>
        <w:spacing w:after="0"/>
        <w:jc w:val="both"/>
        <w:sectPr>
          <w:pgSz w:w="11910" w:h="16840"/>
          <w:pgMar w:top="1040" w:right="740" w:bottom="280" w:left="1600" w:header="720" w:footer="720" w:gutter="0"/>
          <w:cols w:space="720" w:num="1"/>
        </w:sectPr>
      </w:pPr>
    </w:p>
    <w:p w14:paraId="4E8F7ECA">
      <w:pPr>
        <w:pStyle w:val="9"/>
        <w:ind w:left="101"/>
        <w:rPr>
          <w:sz w:val="20"/>
        </w:rPr>
      </w:pPr>
      <w:r>
        <w:pict>
          <v:shape id="_x0000_s1033" o:spid="_x0000_s1033" style="position:absolute;left:0pt;margin-left:24pt;margin-top:23.95pt;height:794.05pt;width:547.45pt;mso-position-horizontal-relative:page;mso-position-vertical-relative:page;z-index:-251651072;mso-width-relative:page;mso-height-relative:page;" fillcolor="#000000" filled="t" stroked="f" coordorigin="480,480" coordsize="10949,15881" path="m11371,538l11311,538,11311,598,11311,16243,598,16243,598,598,11311,598,11311,538,598,538,538,538,538,598,538,16243,538,16303,598,16303,11311,16303,11371,16303,11371,16243,11371,598,11371,538xm11429,16243l11400,16243,11400,16332,11311,16332,598,16332,509,16332,509,16243,480,16243,480,16332,480,16361,509,16361,598,16361,11311,16361,11400,16361,11429,16361,11429,16361,11429,16243xm11429,480l11429,480,11400,480,11311,480,598,480,509,480,480,480,480,509,480,598,480,16243,509,16243,509,598,509,509,598,509,11311,509,11400,509,11400,598,11400,16243,11429,16243,11429,598,11429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20"/>
        </w:rPr>
        <w:drawing>
          <wp:inline distT="0" distB="0" distL="0" distR="0">
            <wp:extent cx="5761990" cy="3662680"/>
            <wp:effectExtent l="0" t="0" r="0" b="0"/>
            <wp:docPr id="1" name="image1.pn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IMG_256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557" cy="366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73D2">
      <w:pPr>
        <w:pStyle w:val="9"/>
        <w:spacing w:before="3"/>
        <w:rPr>
          <w:sz w:val="16"/>
        </w:rPr>
      </w:pPr>
    </w:p>
    <w:p w14:paraId="128FBBBA">
      <w:pPr>
        <w:pStyle w:val="11"/>
        <w:numPr>
          <w:ilvl w:val="0"/>
          <w:numId w:val="6"/>
        </w:numPr>
        <w:tabs>
          <w:tab w:val="left" w:pos="379"/>
        </w:tabs>
        <w:spacing w:before="101" w:after="0" w:line="240" w:lineRule="auto"/>
        <w:ind w:left="378" w:right="0" w:hanging="277"/>
        <w:jc w:val="both"/>
        <w:rPr>
          <w:sz w:val="28"/>
        </w:rPr>
      </w:pPr>
      <w:r>
        <w:rPr>
          <w:sz w:val="28"/>
        </w:rPr>
        <w:t>Ommaviy</w:t>
      </w:r>
      <w:r>
        <w:rPr>
          <w:spacing w:val="-6"/>
          <w:sz w:val="28"/>
        </w:rPr>
        <w:t xml:space="preserve"> </w:t>
      </w:r>
      <w:r>
        <w:rPr>
          <w:sz w:val="28"/>
        </w:rPr>
        <w:t>Kalitlar</w:t>
      </w:r>
      <w:r>
        <w:rPr>
          <w:spacing w:val="-7"/>
          <w:sz w:val="28"/>
        </w:rPr>
        <w:t xml:space="preserve"> </w:t>
      </w:r>
      <w:r>
        <w:rPr>
          <w:sz w:val="28"/>
        </w:rPr>
        <w:t>(Asimmetrik</w:t>
      </w:r>
      <w:r>
        <w:rPr>
          <w:spacing w:val="-6"/>
          <w:sz w:val="28"/>
        </w:rPr>
        <w:t xml:space="preserve"> </w:t>
      </w:r>
      <w:r>
        <w:rPr>
          <w:sz w:val="28"/>
        </w:rPr>
        <w:t>Kalitlar):</w:t>
      </w:r>
    </w:p>
    <w:p w14:paraId="5F19D13C">
      <w:pPr>
        <w:pStyle w:val="9"/>
        <w:ind w:left="102" w:right="107" w:firstLine="187"/>
        <w:jc w:val="both"/>
      </w:pPr>
      <w:r>
        <w:t>Ommaviy kriptografiyada, har bir foydalanuvchi ikkita kalitga ega bo'ladi:</w:t>
      </w:r>
      <w:r>
        <w:rPr>
          <w:spacing w:val="1"/>
        </w:rPr>
        <w:t xml:space="preserve"> </w:t>
      </w:r>
      <w:r>
        <w:t>maxfiy</w:t>
      </w:r>
      <w:r>
        <w:rPr>
          <w:spacing w:val="1"/>
        </w:rPr>
        <w:t xml:space="preserve"> </w:t>
      </w:r>
      <w:r>
        <w:t>(shaxsiy)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t>ommaviy</w:t>
      </w:r>
      <w:r>
        <w:rPr>
          <w:spacing w:val="1"/>
        </w:rPr>
        <w:t xml:space="preserve"> </w:t>
      </w:r>
      <w:r>
        <w:t>(umumiy)</w:t>
      </w:r>
      <w:r>
        <w:rPr>
          <w:spacing w:val="1"/>
        </w:rPr>
        <w:t xml:space="preserve"> </w:t>
      </w:r>
      <w:r>
        <w:t>kalitlar.</w:t>
      </w:r>
      <w:r>
        <w:rPr>
          <w:spacing w:val="1"/>
        </w:rPr>
        <w:t xml:space="preserve"> </w:t>
      </w:r>
      <w:r>
        <w:t>Maxfiy</w:t>
      </w:r>
      <w:r>
        <w:rPr>
          <w:spacing w:val="1"/>
        </w:rPr>
        <w:t xml:space="preserve"> </w:t>
      </w:r>
      <w:r>
        <w:t>kalitni</w:t>
      </w:r>
      <w:r>
        <w:rPr>
          <w:spacing w:val="1"/>
        </w:rPr>
        <w:t xml:space="preserve"> </w:t>
      </w:r>
      <w:r>
        <w:t>faqat</w:t>
      </w:r>
      <w:r>
        <w:rPr>
          <w:spacing w:val="1"/>
        </w:rPr>
        <w:t xml:space="preserve"> </w:t>
      </w:r>
      <w:r>
        <w:t>foydalanuvchi</w:t>
      </w:r>
      <w:r>
        <w:rPr>
          <w:spacing w:val="1"/>
        </w:rPr>
        <w:t xml:space="preserve"> </w:t>
      </w:r>
      <w:r>
        <w:t>biladi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t>uni</w:t>
      </w:r>
      <w:r>
        <w:rPr>
          <w:spacing w:val="1"/>
        </w:rPr>
        <w:t xml:space="preserve"> </w:t>
      </w:r>
      <w:r>
        <w:t>saqlash</w:t>
      </w:r>
      <w:r>
        <w:rPr>
          <w:spacing w:val="1"/>
        </w:rPr>
        <w:t xml:space="preserve"> </w:t>
      </w:r>
      <w:r>
        <w:t>vaqtida,</w:t>
      </w:r>
      <w:r>
        <w:rPr>
          <w:spacing w:val="1"/>
        </w:rPr>
        <w:t xml:space="preserve"> </w:t>
      </w:r>
      <w:r>
        <w:t>ommaviy</w:t>
      </w:r>
      <w:r>
        <w:rPr>
          <w:spacing w:val="1"/>
        </w:rPr>
        <w:t xml:space="preserve"> </w:t>
      </w:r>
      <w:r>
        <w:t>kalit</w:t>
      </w:r>
      <w:r>
        <w:rPr>
          <w:spacing w:val="1"/>
        </w:rPr>
        <w:t xml:space="preserve"> </w:t>
      </w:r>
      <w:r>
        <w:t>esa</w:t>
      </w:r>
      <w:r>
        <w:rPr>
          <w:spacing w:val="1"/>
        </w:rPr>
        <w:t xml:space="preserve"> </w:t>
      </w:r>
      <w:r>
        <w:t>barcha</w:t>
      </w:r>
      <w:r>
        <w:rPr>
          <w:spacing w:val="1"/>
        </w:rPr>
        <w:t xml:space="preserve"> </w:t>
      </w:r>
      <w:r>
        <w:t>foydalanuvchilar</w:t>
      </w:r>
      <w:r>
        <w:rPr>
          <w:spacing w:val="-4"/>
        </w:rPr>
        <w:t xml:space="preserve"> </w:t>
      </w:r>
      <w:r>
        <w:t>tomonidan bilinadi.</w:t>
      </w:r>
    </w:p>
    <w:p w14:paraId="1EA55A9C">
      <w:pPr>
        <w:pStyle w:val="9"/>
        <w:spacing w:before="1"/>
      </w:pPr>
    </w:p>
    <w:p w14:paraId="6CC1686A">
      <w:pPr>
        <w:pStyle w:val="9"/>
        <w:ind w:left="102" w:right="109" w:firstLine="187"/>
        <w:jc w:val="both"/>
      </w:pPr>
      <w:r>
        <w:t>Ommaviy kalitlar bilan amal qilishda, foydalanuvchilar xabar yuborish va</w:t>
      </w:r>
      <w:r>
        <w:rPr>
          <w:spacing w:val="1"/>
        </w:rPr>
        <w:t xml:space="preserve"> </w:t>
      </w:r>
      <w:r>
        <w:t>qabul qilish uchun ikkita kalitni o'zlarining o'zi generatsiya qiladi. Yuboruvchi</w:t>
      </w:r>
      <w:r>
        <w:rPr>
          <w:spacing w:val="1"/>
        </w:rPr>
        <w:t xml:space="preserve"> </w:t>
      </w:r>
      <w:r>
        <w:t>foydalanuvchi</w:t>
      </w:r>
      <w:r>
        <w:rPr>
          <w:spacing w:val="1"/>
        </w:rPr>
        <w:t xml:space="preserve"> </w:t>
      </w:r>
      <w:r>
        <w:t>xabarni</w:t>
      </w:r>
      <w:r>
        <w:rPr>
          <w:spacing w:val="1"/>
        </w:rPr>
        <w:t xml:space="preserve"> </w:t>
      </w:r>
      <w:r>
        <w:t>o'z</w:t>
      </w:r>
      <w:r>
        <w:rPr>
          <w:spacing w:val="1"/>
        </w:rPr>
        <w:t xml:space="preserve"> </w:t>
      </w:r>
      <w:r>
        <w:t>maxfiy</w:t>
      </w:r>
      <w:r>
        <w:rPr>
          <w:spacing w:val="1"/>
        </w:rPr>
        <w:t xml:space="preserve"> </w:t>
      </w:r>
      <w:r>
        <w:t>kaliti</w:t>
      </w:r>
      <w:r>
        <w:rPr>
          <w:spacing w:val="1"/>
        </w:rPr>
        <w:t xml:space="preserve"> </w:t>
      </w:r>
      <w:r>
        <w:t>bilan</w:t>
      </w:r>
      <w:r>
        <w:rPr>
          <w:spacing w:val="1"/>
        </w:rPr>
        <w:t xml:space="preserve"> </w:t>
      </w:r>
      <w:r>
        <w:t>shifrlaydi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t>qabul</w:t>
      </w:r>
      <w:r>
        <w:rPr>
          <w:spacing w:val="1"/>
        </w:rPr>
        <w:t xml:space="preserve"> </w:t>
      </w:r>
      <w:r>
        <w:t>qiluvchi</w:t>
      </w:r>
      <w:r>
        <w:rPr>
          <w:spacing w:val="1"/>
        </w:rPr>
        <w:t xml:space="preserve"> </w:t>
      </w:r>
      <w:r>
        <w:t>foydalanuvchi</w:t>
      </w:r>
      <w:r>
        <w:rPr>
          <w:spacing w:val="-2"/>
        </w:rPr>
        <w:t xml:space="preserve"> </w:t>
      </w:r>
      <w:r>
        <w:t>uni</w:t>
      </w:r>
      <w:r>
        <w:rPr>
          <w:spacing w:val="-2"/>
        </w:rPr>
        <w:t xml:space="preserve"> </w:t>
      </w:r>
      <w:r>
        <w:t>o'z ommaviy</w:t>
      </w:r>
      <w:r>
        <w:rPr>
          <w:spacing w:val="-3"/>
        </w:rPr>
        <w:t xml:space="preserve"> </w:t>
      </w:r>
      <w:r>
        <w:t>kaliti</w:t>
      </w:r>
      <w:r>
        <w:rPr>
          <w:spacing w:val="-1"/>
        </w:rPr>
        <w:t xml:space="preserve"> </w:t>
      </w:r>
      <w:r>
        <w:t>bilan</w:t>
      </w:r>
      <w:r>
        <w:rPr>
          <w:spacing w:val="-1"/>
        </w:rPr>
        <w:t xml:space="preserve"> </w:t>
      </w:r>
      <w:r>
        <w:t>yechadi.</w:t>
      </w:r>
    </w:p>
    <w:p w14:paraId="784791A7">
      <w:pPr>
        <w:pStyle w:val="9"/>
      </w:pPr>
    </w:p>
    <w:p w14:paraId="264E07A0">
      <w:pPr>
        <w:pStyle w:val="9"/>
        <w:ind w:left="102" w:right="107" w:firstLine="187"/>
        <w:jc w:val="both"/>
      </w:pPr>
      <w:r>
        <w:rPr>
          <w:spacing w:val="-1"/>
        </w:rPr>
        <w:t>RSA</w:t>
      </w:r>
      <w:r>
        <w:rPr>
          <w:spacing w:val="-16"/>
        </w:rPr>
        <w:t xml:space="preserve"> </w:t>
      </w:r>
      <w:r>
        <w:rPr>
          <w:spacing w:val="-1"/>
        </w:rPr>
        <w:t>(Rivest-Shamir-Adleman)</w:t>
      </w:r>
      <w:r>
        <w:rPr>
          <w:spacing w:val="-16"/>
        </w:rPr>
        <w:t xml:space="preserve"> </w:t>
      </w:r>
      <w:r>
        <w:rPr>
          <w:spacing w:val="-1"/>
        </w:rPr>
        <w:t>va</w:t>
      </w:r>
      <w:r>
        <w:rPr>
          <w:spacing w:val="-14"/>
        </w:rPr>
        <w:t xml:space="preserve"> </w:t>
      </w:r>
      <w:r>
        <w:rPr>
          <w:spacing w:val="-1"/>
        </w:rPr>
        <w:t>ECC</w:t>
      </w:r>
      <w:r>
        <w:rPr>
          <w:spacing w:val="-15"/>
        </w:rPr>
        <w:t xml:space="preserve"> </w:t>
      </w:r>
      <w:r>
        <w:t>(Elliptic</w:t>
      </w:r>
      <w:r>
        <w:rPr>
          <w:spacing w:val="-16"/>
        </w:rPr>
        <w:t xml:space="preserve"> </w:t>
      </w:r>
      <w:r>
        <w:t>Curve</w:t>
      </w:r>
      <w:r>
        <w:rPr>
          <w:spacing w:val="-17"/>
        </w:rPr>
        <w:t xml:space="preserve"> </w:t>
      </w:r>
      <w:r>
        <w:t>Cryptography)</w:t>
      </w:r>
      <w:r>
        <w:rPr>
          <w:spacing w:val="-12"/>
        </w:rPr>
        <w:t xml:space="preserve"> </w:t>
      </w:r>
      <w:r>
        <w:t>ommaviy</w:t>
      </w:r>
      <w:r>
        <w:rPr>
          <w:spacing w:val="-60"/>
        </w:rPr>
        <w:t xml:space="preserve"> </w:t>
      </w:r>
      <w:r>
        <w:t>kriptografiyaga</w:t>
      </w:r>
      <w:r>
        <w:rPr>
          <w:spacing w:val="-2"/>
        </w:rPr>
        <w:t xml:space="preserve"> </w:t>
      </w:r>
      <w:r>
        <w:t>oid</w:t>
      </w:r>
      <w:r>
        <w:rPr>
          <w:spacing w:val="-3"/>
        </w:rPr>
        <w:t xml:space="preserve"> </w:t>
      </w:r>
      <w:r>
        <w:t>mashhur</w:t>
      </w:r>
      <w:r>
        <w:rPr>
          <w:spacing w:val="-2"/>
        </w:rPr>
        <w:t xml:space="preserve"> </w:t>
      </w:r>
      <w:r>
        <w:t>algoritmlardan</w:t>
      </w:r>
      <w:r>
        <w:rPr>
          <w:spacing w:val="-1"/>
        </w:rPr>
        <w:t xml:space="preserve"> </w:t>
      </w:r>
      <w:r>
        <w:t>ba'zilari</w:t>
      </w:r>
      <w:r>
        <w:rPr>
          <w:spacing w:val="-3"/>
        </w:rPr>
        <w:t xml:space="preserve"> </w:t>
      </w:r>
      <w:r>
        <w:t>hisoblanadi.</w:t>
      </w:r>
    </w:p>
    <w:p w14:paraId="1CC70440">
      <w:pPr>
        <w:pStyle w:val="9"/>
        <w:spacing w:before="11"/>
        <w:rPr>
          <w:sz w:val="27"/>
        </w:rPr>
      </w:pPr>
    </w:p>
    <w:p w14:paraId="14578639">
      <w:pPr>
        <w:pStyle w:val="9"/>
        <w:ind w:left="102" w:right="109"/>
        <w:jc w:val="both"/>
      </w:pPr>
      <w:r>
        <w:rPr>
          <w:spacing w:val="-1"/>
        </w:rPr>
        <w:t>Kriptografiya,</w:t>
      </w:r>
      <w:r>
        <w:rPr>
          <w:spacing w:val="-14"/>
        </w:rPr>
        <w:t xml:space="preserve"> </w:t>
      </w:r>
      <w:r>
        <w:rPr>
          <w:spacing w:val="-1"/>
        </w:rPr>
        <w:t>xavfsizlikning</w:t>
      </w:r>
      <w:r>
        <w:rPr>
          <w:spacing w:val="-12"/>
        </w:rPr>
        <w:t xml:space="preserve"> </w:t>
      </w:r>
      <w:r>
        <w:rPr>
          <w:spacing w:val="-1"/>
        </w:rPr>
        <w:t>asosiy</w:t>
      </w:r>
      <w:r>
        <w:rPr>
          <w:spacing w:val="-12"/>
        </w:rPr>
        <w:t xml:space="preserve"> </w:t>
      </w:r>
      <w:r>
        <w:t>qo'shimcha</w:t>
      </w:r>
      <w:r>
        <w:rPr>
          <w:spacing w:val="-12"/>
        </w:rPr>
        <w:t xml:space="preserve"> </w:t>
      </w:r>
      <w:r>
        <w:t>qismidir</w:t>
      </w:r>
      <w:r>
        <w:rPr>
          <w:spacing w:val="-13"/>
        </w:rPr>
        <w:t xml:space="preserve"> </w:t>
      </w:r>
      <w:r>
        <w:t>va</w:t>
      </w:r>
      <w:r>
        <w:rPr>
          <w:spacing w:val="-12"/>
        </w:rPr>
        <w:t xml:space="preserve"> </w:t>
      </w:r>
      <w:r>
        <w:t>maxfiylik,</w:t>
      </w:r>
      <w:r>
        <w:rPr>
          <w:spacing w:val="-13"/>
        </w:rPr>
        <w:t xml:space="preserve"> </w:t>
      </w:r>
      <w:r>
        <w:t>integritet</w:t>
      </w:r>
      <w:r>
        <w:rPr>
          <w:spacing w:val="-59"/>
        </w:rPr>
        <w:t xml:space="preserve"> </w:t>
      </w:r>
      <w:r>
        <w:t>va autentifikatsiya kabi tizimlarni ta'minlashda yordam beradi. Kriptografiya,</w:t>
      </w:r>
      <w:r>
        <w:rPr>
          <w:spacing w:val="1"/>
        </w:rPr>
        <w:t xml:space="preserve"> </w:t>
      </w:r>
      <w:r>
        <w:t>shu</w:t>
      </w:r>
      <w:r>
        <w:rPr>
          <w:spacing w:val="1"/>
        </w:rPr>
        <w:t xml:space="preserve"> </w:t>
      </w:r>
      <w:r>
        <w:t>bilan</w:t>
      </w:r>
      <w:r>
        <w:rPr>
          <w:spacing w:val="1"/>
        </w:rPr>
        <w:t xml:space="preserve"> </w:t>
      </w:r>
      <w:r>
        <w:t>birga,</w:t>
      </w:r>
      <w:r>
        <w:rPr>
          <w:spacing w:val="1"/>
        </w:rPr>
        <w:t xml:space="preserve"> </w:t>
      </w:r>
      <w:r>
        <w:t>internet,</w:t>
      </w:r>
      <w:r>
        <w:rPr>
          <w:spacing w:val="1"/>
        </w:rPr>
        <w:t xml:space="preserve"> </w:t>
      </w:r>
      <w:r>
        <w:t>banklar,</w:t>
      </w:r>
      <w:r>
        <w:rPr>
          <w:spacing w:val="1"/>
        </w:rPr>
        <w:t xml:space="preserve"> </w:t>
      </w:r>
      <w:r>
        <w:t>ma'lumot</w:t>
      </w:r>
      <w:r>
        <w:rPr>
          <w:spacing w:val="1"/>
        </w:rPr>
        <w:t xml:space="preserve"> </w:t>
      </w:r>
      <w:r>
        <w:t>bazalari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t>boshqa</w:t>
      </w:r>
      <w:r>
        <w:rPr>
          <w:spacing w:val="1"/>
        </w:rPr>
        <w:t xml:space="preserve"> </w:t>
      </w:r>
      <w:r>
        <w:t>ko'plab</w:t>
      </w:r>
      <w:r>
        <w:rPr>
          <w:spacing w:val="1"/>
        </w:rPr>
        <w:t xml:space="preserve"> </w:t>
      </w:r>
      <w:r>
        <w:t>tarmoqlarda</w:t>
      </w:r>
      <w:r>
        <w:rPr>
          <w:spacing w:val="-4"/>
        </w:rPr>
        <w:t xml:space="preserve"> </w:t>
      </w:r>
      <w:r>
        <w:t>xavfsizlikni</w:t>
      </w:r>
      <w:r>
        <w:rPr>
          <w:spacing w:val="-2"/>
        </w:rPr>
        <w:t xml:space="preserve"> </w:t>
      </w:r>
      <w:r>
        <w:t>ta'minlashda</w:t>
      </w:r>
      <w:r>
        <w:rPr>
          <w:spacing w:val="-2"/>
        </w:rPr>
        <w:t xml:space="preserve"> </w:t>
      </w:r>
      <w:r>
        <w:t>ham</w:t>
      </w:r>
      <w:r>
        <w:rPr>
          <w:spacing w:val="-3"/>
        </w:rPr>
        <w:t xml:space="preserve"> </w:t>
      </w:r>
      <w:r>
        <w:t>keng</w:t>
      </w:r>
      <w:r>
        <w:rPr>
          <w:spacing w:val="-1"/>
        </w:rPr>
        <w:t xml:space="preserve"> </w:t>
      </w:r>
      <w:r>
        <w:t>qo'llaniladi.</w:t>
      </w:r>
    </w:p>
    <w:p w14:paraId="68AC0F86">
      <w:pPr>
        <w:spacing w:after="0"/>
        <w:jc w:val="both"/>
        <w:sectPr>
          <w:pgSz w:w="11910" w:h="16840"/>
          <w:pgMar w:top="1120" w:right="740" w:bottom="280" w:left="1600" w:header="720" w:footer="720" w:gutter="0"/>
          <w:cols w:space="720" w:num="1"/>
        </w:sectPr>
      </w:pPr>
    </w:p>
    <w:p w14:paraId="214121BF">
      <w:pPr>
        <w:pStyle w:val="9"/>
        <w:rPr>
          <w:sz w:val="20"/>
        </w:rPr>
      </w:pPr>
      <w:r>
        <w:pict>
          <v:shape id="_x0000_s1034" o:spid="_x0000_s1034" style="position:absolute;left:0pt;margin-left:24pt;margin-top:23.95pt;height:794.05pt;width:547.45pt;mso-position-horizontal-relative:page;mso-position-vertical-relative:page;z-index:-251650048;mso-width-relative:page;mso-height-relative:page;" fillcolor="#000000" filled="t" stroked="f" coordorigin="480,480" coordsize="10949,15881" path="m11371,538l11311,538,11311,598,11311,16243,598,16243,598,598,11311,598,11311,538,598,538,538,538,538,598,538,16243,538,16303,598,16303,11311,16303,11371,16303,11371,16243,11371,598,11371,538xm11429,16243l11400,16243,11400,16332,11311,16332,598,16332,509,16332,509,16243,480,16243,480,16332,480,16361,509,16361,598,16361,11311,16361,11400,16361,11429,16361,11429,16361,11429,16243xm11429,480l11429,480,11400,480,11311,480,598,480,509,480,480,480,480,509,480,598,480,16243,509,16243,509,598,509,509,598,509,11311,509,11400,509,11400,598,11400,16243,11429,16243,11429,598,11429,480xe">
            <v:path arrowok="t"/>
            <v:fill on="t" focussize="0,0"/>
            <v:stroke on="f"/>
            <v:imagedata o:title=""/>
            <o:lock v:ext="edit"/>
          </v:shape>
        </w:pict>
      </w:r>
    </w:p>
    <w:p w14:paraId="5C17725A">
      <w:pPr>
        <w:pStyle w:val="9"/>
        <w:spacing w:before="10"/>
        <w:rPr>
          <w:sz w:val="15"/>
        </w:rPr>
      </w:pPr>
    </w:p>
    <w:p w14:paraId="186CE001">
      <w:pPr>
        <w:pStyle w:val="9"/>
        <w:spacing w:before="101" w:line="327" w:lineRule="exact"/>
        <w:ind w:left="164"/>
      </w:pPr>
      <w:r>
        <w:t>XULOSA</w:t>
      </w:r>
    </w:p>
    <w:p w14:paraId="0C5A8B5E">
      <w:pPr>
        <w:pStyle w:val="9"/>
        <w:ind w:left="102" w:right="107"/>
        <w:jc w:val="both"/>
      </w:pPr>
      <w:r>
        <w:t>Kriptografiya, ma'lumotlar xavfsizligini ta'minlashda muhim rol o'ynaydi va</w:t>
      </w:r>
      <w:r>
        <w:rPr>
          <w:spacing w:val="1"/>
        </w:rPr>
        <w:t xml:space="preserve"> </w:t>
      </w:r>
      <w:r>
        <w:t>hozirgi tarmoqlarda aniq usullar bilan amalga oshiriladi.</w:t>
      </w:r>
      <w:r>
        <w:rPr>
          <w:spacing w:val="1"/>
        </w:rPr>
        <w:t xml:space="preserve"> </w:t>
      </w:r>
      <w:r>
        <w:t>Kriptografiyaning</w:t>
      </w:r>
      <w:r>
        <w:rPr>
          <w:spacing w:val="1"/>
        </w:rPr>
        <w:t xml:space="preserve"> </w:t>
      </w:r>
      <w:r>
        <w:t>asosiy</w:t>
      </w:r>
      <w:r>
        <w:rPr>
          <w:spacing w:val="1"/>
        </w:rPr>
        <w:t xml:space="preserve"> </w:t>
      </w:r>
      <w:r>
        <w:t>iki</w:t>
      </w:r>
      <w:r>
        <w:rPr>
          <w:spacing w:val="1"/>
        </w:rPr>
        <w:t xml:space="preserve"> </w:t>
      </w:r>
      <w:r>
        <w:t>printsipi</w:t>
      </w:r>
      <w:r>
        <w:rPr>
          <w:spacing w:val="1"/>
        </w:rPr>
        <w:t xml:space="preserve"> </w:t>
      </w:r>
      <w:r>
        <w:t>mavjud:</w:t>
      </w:r>
      <w:r>
        <w:rPr>
          <w:spacing w:val="1"/>
        </w:rPr>
        <w:t xml:space="preserve"> </w:t>
      </w:r>
      <w:r>
        <w:t>simmetrik</w:t>
      </w:r>
      <w:r>
        <w:rPr>
          <w:spacing w:val="1"/>
        </w:rPr>
        <w:t xml:space="preserve"> </w:t>
      </w:r>
      <w:r>
        <w:t>kalit</w:t>
      </w:r>
      <w:r>
        <w:rPr>
          <w:spacing w:val="1"/>
        </w:rPr>
        <w:t xml:space="preserve"> </w:t>
      </w:r>
      <w:r>
        <w:t>(symmetric</w:t>
      </w:r>
      <w:r>
        <w:rPr>
          <w:spacing w:val="1"/>
        </w:rPr>
        <w:t xml:space="preserve"> </w:t>
      </w:r>
      <w:r>
        <w:t>key)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t>ommalashtirilgan (jamlangan) kalit (public key). Mana bu ikkala printsipni</w:t>
      </w:r>
      <w:r>
        <w:rPr>
          <w:spacing w:val="1"/>
        </w:rPr>
        <w:t xml:space="preserve"> </w:t>
      </w:r>
      <w:r>
        <w:t>o'zbek</w:t>
      </w:r>
      <w:r>
        <w:rPr>
          <w:spacing w:val="-2"/>
        </w:rPr>
        <w:t xml:space="preserve"> </w:t>
      </w:r>
      <w:r>
        <w:t>tilida</w:t>
      </w:r>
      <w:r>
        <w:rPr>
          <w:spacing w:val="-2"/>
        </w:rPr>
        <w:t xml:space="preserve"> </w:t>
      </w:r>
      <w:r>
        <w:t>qisqa</w:t>
      </w:r>
      <w:r>
        <w:rPr>
          <w:spacing w:val="-4"/>
        </w:rPr>
        <w:t xml:space="preserve"> </w:t>
      </w:r>
      <w:r>
        <w:t>xulosa:</w:t>
      </w:r>
    </w:p>
    <w:p w14:paraId="78464CB5">
      <w:pPr>
        <w:pStyle w:val="9"/>
      </w:pPr>
    </w:p>
    <w:p w14:paraId="12930E64">
      <w:pPr>
        <w:pStyle w:val="11"/>
        <w:numPr>
          <w:ilvl w:val="0"/>
          <w:numId w:val="7"/>
        </w:numPr>
        <w:tabs>
          <w:tab w:val="left" w:pos="379"/>
        </w:tabs>
        <w:spacing w:before="0" w:after="0" w:line="240" w:lineRule="auto"/>
        <w:ind w:left="378" w:right="0" w:hanging="277"/>
        <w:jc w:val="both"/>
        <w:rPr>
          <w:sz w:val="28"/>
        </w:rPr>
      </w:pPr>
      <w:r>
        <w:rPr>
          <w:sz w:val="28"/>
        </w:rPr>
        <w:t>Simmetrik</w:t>
      </w:r>
      <w:r>
        <w:rPr>
          <w:spacing w:val="-6"/>
          <w:sz w:val="28"/>
        </w:rPr>
        <w:t xml:space="preserve"> </w:t>
      </w:r>
      <w:r>
        <w:rPr>
          <w:sz w:val="28"/>
        </w:rPr>
        <w:t>Kalit</w:t>
      </w:r>
      <w:r>
        <w:rPr>
          <w:spacing w:val="-5"/>
          <w:sz w:val="28"/>
        </w:rPr>
        <w:t xml:space="preserve"> </w:t>
      </w:r>
      <w:r>
        <w:rPr>
          <w:sz w:val="28"/>
        </w:rPr>
        <w:t>(Symmetric</w:t>
      </w:r>
      <w:r>
        <w:rPr>
          <w:spacing w:val="-3"/>
          <w:sz w:val="28"/>
        </w:rPr>
        <w:t xml:space="preserve"> </w:t>
      </w:r>
      <w:r>
        <w:rPr>
          <w:sz w:val="28"/>
        </w:rPr>
        <w:t>Key):</w:t>
      </w:r>
    </w:p>
    <w:p w14:paraId="3B345DCB">
      <w:pPr>
        <w:pStyle w:val="11"/>
        <w:numPr>
          <w:ilvl w:val="1"/>
          <w:numId w:val="7"/>
        </w:numPr>
        <w:tabs>
          <w:tab w:val="left" w:pos="465"/>
        </w:tabs>
        <w:spacing w:before="0" w:after="0" w:line="240" w:lineRule="auto"/>
        <w:ind w:left="102" w:right="109" w:firstLine="187"/>
        <w:jc w:val="both"/>
        <w:rPr>
          <w:sz w:val="28"/>
        </w:rPr>
      </w:pPr>
      <w:r>
        <w:rPr>
          <w:sz w:val="28"/>
        </w:rPr>
        <w:t>Tushuncha: Bu usulda, ma'lumotni yuboruvchi va qabul qiluvchi tomonlar</w:t>
      </w:r>
      <w:r>
        <w:rPr>
          <w:spacing w:val="1"/>
          <w:sz w:val="28"/>
        </w:rPr>
        <w:t xml:space="preserve"> </w:t>
      </w:r>
      <w:r>
        <w:rPr>
          <w:sz w:val="28"/>
        </w:rPr>
        <w:t>bir</w:t>
      </w:r>
      <w:r>
        <w:rPr>
          <w:spacing w:val="-2"/>
          <w:sz w:val="28"/>
        </w:rPr>
        <w:t xml:space="preserve"> </w:t>
      </w:r>
      <w:r>
        <w:rPr>
          <w:sz w:val="28"/>
        </w:rPr>
        <w:t>xil</w:t>
      </w:r>
      <w:r>
        <w:rPr>
          <w:spacing w:val="-2"/>
          <w:sz w:val="28"/>
        </w:rPr>
        <w:t xml:space="preserve"> </w:t>
      </w:r>
      <w:r>
        <w:rPr>
          <w:sz w:val="28"/>
        </w:rPr>
        <w:t>kalitni</w:t>
      </w:r>
      <w:r>
        <w:rPr>
          <w:spacing w:val="-2"/>
          <w:sz w:val="28"/>
        </w:rPr>
        <w:t xml:space="preserve"> </w:t>
      </w:r>
      <w:r>
        <w:rPr>
          <w:sz w:val="28"/>
        </w:rPr>
        <w:t>ishlatishadi.</w:t>
      </w:r>
    </w:p>
    <w:p w14:paraId="2966DFB8">
      <w:pPr>
        <w:pStyle w:val="11"/>
        <w:numPr>
          <w:ilvl w:val="1"/>
          <w:numId w:val="7"/>
        </w:numPr>
        <w:tabs>
          <w:tab w:val="left" w:pos="494"/>
        </w:tabs>
        <w:spacing w:before="0" w:after="0" w:line="240" w:lineRule="auto"/>
        <w:ind w:left="102" w:right="112" w:firstLine="187"/>
        <w:jc w:val="both"/>
        <w:rPr>
          <w:sz w:val="28"/>
        </w:rPr>
      </w:pPr>
      <w:r>
        <w:rPr>
          <w:sz w:val="28"/>
        </w:rPr>
        <w:t>Foydalanish: Ma'lumotni shifrlash va unshifrlashda bitta kalit ishlatiladi.</w:t>
      </w:r>
      <w:r>
        <w:rPr>
          <w:spacing w:val="1"/>
          <w:sz w:val="28"/>
        </w:rPr>
        <w:t xml:space="preserve"> </w:t>
      </w:r>
      <w:r>
        <w:rPr>
          <w:sz w:val="28"/>
        </w:rPr>
        <w:t>Ushbu</w:t>
      </w:r>
      <w:r>
        <w:rPr>
          <w:spacing w:val="-3"/>
          <w:sz w:val="28"/>
        </w:rPr>
        <w:t xml:space="preserve"> </w:t>
      </w:r>
      <w:r>
        <w:rPr>
          <w:sz w:val="28"/>
        </w:rPr>
        <w:t>kalitni</w:t>
      </w:r>
      <w:r>
        <w:rPr>
          <w:spacing w:val="-2"/>
          <w:sz w:val="28"/>
        </w:rPr>
        <w:t xml:space="preserve"> </w:t>
      </w:r>
      <w:r>
        <w:rPr>
          <w:sz w:val="28"/>
        </w:rPr>
        <w:t>tanlagan</w:t>
      </w:r>
      <w:r>
        <w:rPr>
          <w:spacing w:val="-4"/>
          <w:sz w:val="28"/>
        </w:rPr>
        <w:t xml:space="preserve"> </w:t>
      </w:r>
      <w:r>
        <w:rPr>
          <w:sz w:val="28"/>
        </w:rPr>
        <w:t>holda,</w:t>
      </w:r>
      <w:r>
        <w:rPr>
          <w:spacing w:val="-2"/>
          <w:sz w:val="28"/>
        </w:rPr>
        <w:t xml:space="preserve"> </w:t>
      </w:r>
      <w:r>
        <w:rPr>
          <w:sz w:val="28"/>
        </w:rPr>
        <w:t>to'g'ridan-to'g'ri</w:t>
      </w:r>
      <w:r>
        <w:rPr>
          <w:spacing w:val="-2"/>
          <w:sz w:val="28"/>
        </w:rPr>
        <w:t xml:space="preserve"> </w:t>
      </w:r>
      <w:r>
        <w:rPr>
          <w:sz w:val="28"/>
        </w:rPr>
        <w:t>ma'lumot</w:t>
      </w:r>
      <w:r>
        <w:rPr>
          <w:spacing w:val="-3"/>
          <w:sz w:val="28"/>
        </w:rPr>
        <w:t xml:space="preserve"> </w:t>
      </w:r>
      <w:r>
        <w:rPr>
          <w:sz w:val="28"/>
        </w:rPr>
        <w:t>almashish</w:t>
      </w:r>
      <w:r>
        <w:rPr>
          <w:spacing w:val="-2"/>
          <w:sz w:val="28"/>
        </w:rPr>
        <w:t xml:space="preserve"> </w:t>
      </w:r>
      <w:r>
        <w:rPr>
          <w:sz w:val="28"/>
        </w:rPr>
        <w:t>mumkin.</w:t>
      </w:r>
    </w:p>
    <w:p w14:paraId="4B9CCDA3">
      <w:pPr>
        <w:pStyle w:val="11"/>
        <w:numPr>
          <w:ilvl w:val="1"/>
          <w:numId w:val="7"/>
        </w:numPr>
        <w:tabs>
          <w:tab w:val="left" w:pos="546"/>
        </w:tabs>
        <w:spacing w:before="1" w:after="0" w:line="240" w:lineRule="auto"/>
        <w:ind w:left="102" w:right="104" w:firstLine="187"/>
        <w:jc w:val="both"/>
        <w:rPr>
          <w:sz w:val="28"/>
        </w:rPr>
      </w:pPr>
      <w:r>
        <w:rPr>
          <w:sz w:val="28"/>
        </w:rPr>
        <w:t>Muhimiyat:</w:t>
      </w:r>
      <w:r>
        <w:rPr>
          <w:spacing w:val="1"/>
          <w:sz w:val="28"/>
        </w:rPr>
        <w:t xml:space="preserve"> </w:t>
      </w:r>
      <w:r>
        <w:rPr>
          <w:sz w:val="28"/>
        </w:rPr>
        <w:t>Bu</w:t>
      </w:r>
      <w:r>
        <w:rPr>
          <w:spacing w:val="1"/>
          <w:sz w:val="28"/>
        </w:rPr>
        <w:t xml:space="preserve"> </w:t>
      </w:r>
      <w:r>
        <w:rPr>
          <w:sz w:val="28"/>
        </w:rPr>
        <w:t>usul</w:t>
      </w:r>
      <w:r>
        <w:rPr>
          <w:spacing w:val="1"/>
          <w:sz w:val="28"/>
        </w:rPr>
        <w:t xml:space="preserve"> </w:t>
      </w:r>
      <w:r>
        <w:rPr>
          <w:sz w:val="28"/>
        </w:rPr>
        <w:t>odatda</w:t>
      </w:r>
      <w:r>
        <w:rPr>
          <w:spacing w:val="1"/>
          <w:sz w:val="28"/>
        </w:rPr>
        <w:t xml:space="preserve"> </w:t>
      </w:r>
      <w:r>
        <w:rPr>
          <w:sz w:val="28"/>
        </w:rPr>
        <w:t>tez</w:t>
      </w:r>
      <w:r>
        <w:rPr>
          <w:spacing w:val="1"/>
          <w:sz w:val="28"/>
        </w:rPr>
        <w:t xml:space="preserve"> </w:t>
      </w:r>
      <w:r>
        <w:rPr>
          <w:sz w:val="28"/>
        </w:rPr>
        <w:t>va</w:t>
      </w:r>
      <w:r>
        <w:rPr>
          <w:spacing w:val="1"/>
          <w:sz w:val="28"/>
        </w:rPr>
        <w:t xml:space="preserve"> </w:t>
      </w:r>
      <w:r>
        <w:rPr>
          <w:sz w:val="28"/>
        </w:rPr>
        <w:t>samarali</w:t>
      </w:r>
      <w:r>
        <w:rPr>
          <w:spacing w:val="1"/>
          <w:sz w:val="28"/>
        </w:rPr>
        <w:t xml:space="preserve"> </w:t>
      </w:r>
      <w:r>
        <w:rPr>
          <w:sz w:val="28"/>
        </w:rPr>
        <w:t>bo'lib,</w:t>
      </w:r>
      <w:r>
        <w:rPr>
          <w:spacing w:val="1"/>
          <w:sz w:val="28"/>
        </w:rPr>
        <w:t xml:space="preserve"> </w:t>
      </w:r>
      <w:r>
        <w:rPr>
          <w:sz w:val="28"/>
        </w:rPr>
        <w:t>katta</w:t>
      </w:r>
      <w:r>
        <w:rPr>
          <w:spacing w:val="1"/>
          <w:sz w:val="28"/>
        </w:rPr>
        <w:t xml:space="preserve"> </w:t>
      </w:r>
      <w:r>
        <w:rPr>
          <w:sz w:val="28"/>
        </w:rPr>
        <w:t>miqdordagi</w:t>
      </w:r>
      <w:r>
        <w:rPr>
          <w:spacing w:val="1"/>
          <w:sz w:val="28"/>
        </w:rPr>
        <w:t xml:space="preserve"> </w:t>
      </w:r>
      <w:r>
        <w:rPr>
          <w:sz w:val="28"/>
        </w:rPr>
        <w:t>ma'lumotlarni</w:t>
      </w:r>
      <w:r>
        <w:rPr>
          <w:spacing w:val="-11"/>
          <w:sz w:val="28"/>
        </w:rPr>
        <w:t xml:space="preserve"> </w:t>
      </w:r>
      <w:r>
        <w:rPr>
          <w:sz w:val="28"/>
        </w:rPr>
        <w:t>shifrlashda</w:t>
      </w:r>
      <w:r>
        <w:rPr>
          <w:spacing w:val="-11"/>
          <w:sz w:val="28"/>
        </w:rPr>
        <w:t xml:space="preserve"> </w:t>
      </w:r>
      <w:r>
        <w:rPr>
          <w:sz w:val="28"/>
        </w:rPr>
        <w:t>qulaylik</w:t>
      </w:r>
      <w:r>
        <w:rPr>
          <w:spacing w:val="-12"/>
          <w:sz w:val="28"/>
        </w:rPr>
        <w:t xml:space="preserve"> </w:t>
      </w:r>
      <w:r>
        <w:rPr>
          <w:sz w:val="28"/>
        </w:rPr>
        <w:t>yaratadi.</w:t>
      </w:r>
      <w:r>
        <w:rPr>
          <w:spacing w:val="-11"/>
          <w:sz w:val="28"/>
        </w:rPr>
        <w:t xml:space="preserve"> </w:t>
      </w:r>
      <w:r>
        <w:rPr>
          <w:sz w:val="28"/>
        </w:rPr>
        <w:t>Ammo,</w:t>
      </w:r>
      <w:r>
        <w:rPr>
          <w:spacing w:val="-11"/>
          <w:sz w:val="28"/>
        </w:rPr>
        <w:t xml:space="preserve"> </w:t>
      </w:r>
      <w:r>
        <w:rPr>
          <w:sz w:val="28"/>
        </w:rPr>
        <w:t>muammo</w:t>
      </w:r>
      <w:r>
        <w:rPr>
          <w:spacing w:val="-9"/>
          <w:sz w:val="28"/>
        </w:rPr>
        <w:t xml:space="preserve"> </w:t>
      </w:r>
      <w:r>
        <w:rPr>
          <w:sz w:val="28"/>
        </w:rPr>
        <w:t>shundaki,</w:t>
      </w:r>
      <w:r>
        <w:rPr>
          <w:spacing w:val="-9"/>
          <w:sz w:val="28"/>
        </w:rPr>
        <w:t xml:space="preserve"> </w:t>
      </w:r>
      <w:r>
        <w:rPr>
          <w:sz w:val="28"/>
        </w:rPr>
        <w:t>kalitni</w:t>
      </w:r>
      <w:r>
        <w:rPr>
          <w:spacing w:val="-60"/>
          <w:sz w:val="28"/>
        </w:rPr>
        <w:t xml:space="preserve"> </w:t>
      </w:r>
      <w:r>
        <w:rPr>
          <w:sz w:val="28"/>
        </w:rPr>
        <w:t>xavfsiz</w:t>
      </w:r>
      <w:r>
        <w:rPr>
          <w:spacing w:val="-4"/>
          <w:sz w:val="28"/>
        </w:rPr>
        <w:t xml:space="preserve"> </w:t>
      </w:r>
      <w:r>
        <w:rPr>
          <w:sz w:val="28"/>
        </w:rPr>
        <w:t>tarzda</w:t>
      </w:r>
      <w:r>
        <w:rPr>
          <w:spacing w:val="-5"/>
          <w:sz w:val="28"/>
        </w:rPr>
        <w:t xml:space="preserve"> </w:t>
      </w:r>
      <w:r>
        <w:rPr>
          <w:sz w:val="28"/>
        </w:rPr>
        <w:t>uzatish va</w:t>
      </w:r>
      <w:r>
        <w:rPr>
          <w:spacing w:val="-4"/>
          <w:sz w:val="28"/>
        </w:rPr>
        <w:t xml:space="preserve"> </w:t>
      </w:r>
      <w:r>
        <w:rPr>
          <w:sz w:val="28"/>
        </w:rPr>
        <w:t>uni tanlashda</w:t>
      </w:r>
      <w:r>
        <w:rPr>
          <w:spacing w:val="-7"/>
          <w:sz w:val="28"/>
        </w:rPr>
        <w:t xml:space="preserve"> </w:t>
      </w:r>
      <w:r>
        <w:rPr>
          <w:sz w:val="28"/>
        </w:rPr>
        <w:t>muammolar</w:t>
      </w:r>
      <w:r>
        <w:rPr>
          <w:spacing w:val="-2"/>
          <w:sz w:val="28"/>
        </w:rPr>
        <w:t xml:space="preserve"> </w:t>
      </w:r>
      <w:r>
        <w:rPr>
          <w:sz w:val="28"/>
        </w:rPr>
        <w:t>paydo</w:t>
      </w:r>
      <w:r>
        <w:rPr>
          <w:spacing w:val="-4"/>
          <w:sz w:val="28"/>
        </w:rPr>
        <w:t xml:space="preserve"> </w:t>
      </w:r>
      <w:r>
        <w:rPr>
          <w:sz w:val="28"/>
        </w:rPr>
        <w:t>bo'lishi</w:t>
      </w:r>
      <w:r>
        <w:rPr>
          <w:spacing w:val="-1"/>
          <w:sz w:val="28"/>
        </w:rPr>
        <w:t xml:space="preserve"> </w:t>
      </w:r>
      <w:r>
        <w:rPr>
          <w:sz w:val="28"/>
        </w:rPr>
        <w:t>mumkin.</w:t>
      </w:r>
    </w:p>
    <w:p w14:paraId="64E0092C">
      <w:pPr>
        <w:pStyle w:val="9"/>
        <w:spacing w:before="6"/>
        <w:rPr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1332865</wp:posOffset>
            </wp:positionH>
            <wp:positionV relativeFrom="paragraph">
              <wp:posOffset>132715</wp:posOffset>
            </wp:positionV>
            <wp:extent cx="5130800" cy="2805430"/>
            <wp:effectExtent l="0" t="0" r="0" b="0"/>
            <wp:wrapTopAndBottom/>
            <wp:docPr id="3" name="image2.jpe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IMG_256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0885" cy="2805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9CBB8">
      <w:pPr>
        <w:pStyle w:val="9"/>
        <w:spacing w:before="4"/>
        <w:rPr>
          <w:sz w:val="42"/>
        </w:rPr>
      </w:pPr>
    </w:p>
    <w:p w14:paraId="0021F539">
      <w:pPr>
        <w:pStyle w:val="11"/>
        <w:numPr>
          <w:ilvl w:val="0"/>
          <w:numId w:val="7"/>
        </w:numPr>
        <w:tabs>
          <w:tab w:val="left" w:pos="379"/>
        </w:tabs>
        <w:spacing w:before="0" w:after="0" w:line="240" w:lineRule="auto"/>
        <w:ind w:left="378" w:right="0" w:hanging="277"/>
        <w:jc w:val="both"/>
        <w:rPr>
          <w:sz w:val="28"/>
        </w:rPr>
      </w:pPr>
      <w:r>
        <w:rPr>
          <w:sz w:val="28"/>
        </w:rPr>
        <w:t>Ommalashtirilgan</w:t>
      </w:r>
      <w:r>
        <w:rPr>
          <w:spacing w:val="-8"/>
          <w:sz w:val="28"/>
        </w:rPr>
        <w:t xml:space="preserve"> </w:t>
      </w:r>
      <w:r>
        <w:rPr>
          <w:sz w:val="28"/>
        </w:rPr>
        <w:t>Kalit</w:t>
      </w:r>
      <w:r>
        <w:rPr>
          <w:spacing w:val="-5"/>
          <w:sz w:val="28"/>
        </w:rPr>
        <w:t xml:space="preserve"> </w:t>
      </w:r>
      <w:r>
        <w:rPr>
          <w:sz w:val="28"/>
        </w:rPr>
        <w:t>(Public</w:t>
      </w:r>
      <w:r>
        <w:rPr>
          <w:spacing w:val="-6"/>
          <w:sz w:val="28"/>
        </w:rPr>
        <w:t xml:space="preserve"> </w:t>
      </w:r>
      <w:r>
        <w:rPr>
          <w:sz w:val="28"/>
        </w:rPr>
        <w:t>Key):</w:t>
      </w:r>
    </w:p>
    <w:p w14:paraId="1A717728">
      <w:pPr>
        <w:pStyle w:val="11"/>
        <w:numPr>
          <w:ilvl w:val="0"/>
          <w:numId w:val="8"/>
        </w:numPr>
        <w:tabs>
          <w:tab w:val="left" w:pos="455"/>
        </w:tabs>
        <w:spacing w:before="1" w:after="0" w:line="240" w:lineRule="auto"/>
        <w:ind w:left="102" w:right="105" w:firstLine="187"/>
        <w:jc w:val="both"/>
        <w:rPr>
          <w:sz w:val="28"/>
        </w:rPr>
      </w:pPr>
      <w:r>
        <w:rPr>
          <w:sz w:val="28"/>
        </w:rPr>
        <w:t>Tushuncha: Bu usulda, ikki turdagi kalit ishlatiladi - ommalashtirilgan kalit</w:t>
      </w:r>
      <w:r>
        <w:rPr>
          <w:spacing w:val="1"/>
          <w:sz w:val="28"/>
        </w:rPr>
        <w:t xml:space="preserve"> </w:t>
      </w:r>
      <w:r>
        <w:rPr>
          <w:sz w:val="28"/>
        </w:rPr>
        <w:t>va maxfiy kalit. Ommalashtirilgan kalitni foydalanuvchilar o'zlarining doimiy</w:t>
      </w:r>
      <w:r>
        <w:rPr>
          <w:spacing w:val="1"/>
          <w:sz w:val="28"/>
        </w:rPr>
        <w:t xml:space="preserve"> </w:t>
      </w:r>
      <w:r>
        <w:rPr>
          <w:sz w:val="28"/>
        </w:rPr>
        <w:t>manziliga</w:t>
      </w:r>
      <w:r>
        <w:rPr>
          <w:spacing w:val="1"/>
          <w:sz w:val="28"/>
        </w:rPr>
        <w:t xml:space="preserve"> </w:t>
      </w:r>
      <w:r>
        <w:rPr>
          <w:sz w:val="28"/>
        </w:rPr>
        <w:t>taqdim</w:t>
      </w:r>
      <w:r>
        <w:rPr>
          <w:spacing w:val="1"/>
          <w:sz w:val="28"/>
        </w:rPr>
        <w:t xml:space="preserve"> </w:t>
      </w:r>
      <w:r>
        <w:rPr>
          <w:sz w:val="28"/>
        </w:rPr>
        <w:t>etishadilar,</w:t>
      </w:r>
      <w:r>
        <w:rPr>
          <w:spacing w:val="1"/>
          <w:sz w:val="28"/>
        </w:rPr>
        <w:t xml:space="preserve"> </w:t>
      </w:r>
      <w:r>
        <w:rPr>
          <w:sz w:val="28"/>
        </w:rPr>
        <w:t>maxfiy</w:t>
      </w:r>
      <w:r>
        <w:rPr>
          <w:spacing w:val="1"/>
          <w:sz w:val="28"/>
        </w:rPr>
        <w:t xml:space="preserve"> </w:t>
      </w:r>
      <w:r>
        <w:rPr>
          <w:sz w:val="28"/>
        </w:rPr>
        <w:t>kalit</w:t>
      </w:r>
      <w:r>
        <w:rPr>
          <w:spacing w:val="1"/>
          <w:sz w:val="28"/>
        </w:rPr>
        <w:t xml:space="preserve"> </w:t>
      </w:r>
      <w:r>
        <w:rPr>
          <w:sz w:val="28"/>
        </w:rPr>
        <w:t>esa</w:t>
      </w:r>
      <w:r>
        <w:rPr>
          <w:spacing w:val="1"/>
          <w:sz w:val="28"/>
        </w:rPr>
        <w:t xml:space="preserve"> </w:t>
      </w:r>
      <w:r>
        <w:rPr>
          <w:sz w:val="28"/>
        </w:rPr>
        <w:t>faqat</w:t>
      </w:r>
      <w:r>
        <w:rPr>
          <w:spacing w:val="1"/>
          <w:sz w:val="28"/>
        </w:rPr>
        <w:t xml:space="preserve"> </w:t>
      </w:r>
      <w:r>
        <w:rPr>
          <w:sz w:val="28"/>
        </w:rPr>
        <w:t>ularga</w:t>
      </w:r>
      <w:r>
        <w:rPr>
          <w:spacing w:val="1"/>
          <w:sz w:val="28"/>
        </w:rPr>
        <w:t xml:space="preserve"> </w:t>
      </w:r>
      <w:r>
        <w:rPr>
          <w:sz w:val="28"/>
        </w:rPr>
        <w:t>xos.</w:t>
      </w:r>
      <w:r>
        <w:rPr>
          <w:spacing w:val="1"/>
          <w:sz w:val="28"/>
        </w:rPr>
        <w:t xml:space="preserve"> </w:t>
      </w:r>
      <w:r>
        <w:rPr>
          <w:sz w:val="28"/>
        </w:rPr>
        <w:t>Ommalashtirilgan</w:t>
      </w:r>
      <w:r>
        <w:rPr>
          <w:spacing w:val="1"/>
          <w:sz w:val="28"/>
        </w:rPr>
        <w:t xml:space="preserve"> </w:t>
      </w:r>
      <w:r>
        <w:rPr>
          <w:sz w:val="28"/>
        </w:rPr>
        <w:t>kalit</w:t>
      </w:r>
      <w:r>
        <w:rPr>
          <w:spacing w:val="1"/>
          <w:sz w:val="28"/>
        </w:rPr>
        <w:t xml:space="preserve"> </w:t>
      </w:r>
      <w:r>
        <w:rPr>
          <w:sz w:val="28"/>
        </w:rPr>
        <w:t>orqali</w:t>
      </w:r>
      <w:r>
        <w:rPr>
          <w:spacing w:val="1"/>
          <w:sz w:val="28"/>
        </w:rPr>
        <w:t xml:space="preserve"> </w:t>
      </w:r>
      <w:r>
        <w:rPr>
          <w:sz w:val="28"/>
        </w:rPr>
        <w:t>yuborilgan</w:t>
      </w:r>
      <w:r>
        <w:rPr>
          <w:spacing w:val="1"/>
          <w:sz w:val="28"/>
        </w:rPr>
        <w:t xml:space="preserve"> </w:t>
      </w:r>
      <w:r>
        <w:rPr>
          <w:sz w:val="28"/>
        </w:rPr>
        <w:t>ma'lumot</w:t>
      </w:r>
      <w:r>
        <w:rPr>
          <w:spacing w:val="1"/>
          <w:sz w:val="28"/>
        </w:rPr>
        <w:t xml:space="preserve"> </w:t>
      </w:r>
      <w:r>
        <w:rPr>
          <w:sz w:val="28"/>
        </w:rPr>
        <w:t>maxfiy</w:t>
      </w:r>
      <w:r>
        <w:rPr>
          <w:spacing w:val="1"/>
          <w:sz w:val="28"/>
        </w:rPr>
        <w:t xml:space="preserve"> </w:t>
      </w:r>
      <w:r>
        <w:rPr>
          <w:sz w:val="28"/>
        </w:rPr>
        <w:t>kalit</w:t>
      </w:r>
      <w:r>
        <w:rPr>
          <w:spacing w:val="1"/>
          <w:sz w:val="28"/>
        </w:rPr>
        <w:t xml:space="preserve"> </w:t>
      </w:r>
      <w:r>
        <w:rPr>
          <w:sz w:val="28"/>
        </w:rPr>
        <w:t>bilan</w:t>
      </w:r>
      <w:r>
        <w:rPr>
          <w:spacing w:val="1"/>
          <w:sz w:val="28"/>
        </w:rPr>
        <w:t xml:space="preserve"> </w:t>
      </w:r>
      <w:r>
        <w:rPr>
          <w:sz w:val="28"/>
        </w:rPr>
        <w:t>shifrlanadi va</w:t>
      </w:r>
      <w:r>
        <w:rPr>
          <w:spacing w:val="1"/>
          <w:sz w:val="28"/>
        </w:rPr>
        <w:t xml:space="preserve"> </w:t>
      </w:r>
      <w:r>
        <w:rPr>
          <w:sz w:val="28"/>
        </w:rPr>
        <w:t>faqat</w:t>
      </w:r>
      <w:r>
        <w:rPr>
          <w:spacing w:val="-2"/>
          <w:sz w:val="28"/>
        </w:rPr>
        <w:t xml:space="preserve"> </w:t>
      </w:r>
      <w:r>
        <w:rPr>
          <w:sz w:val="28"/>
        </w:rPr>
        <w:t>maxfiy kalit</w:t>
      </w:r>
      <w:r>
        <w:rPr>
          <w:spacing w:val="-1"/>
          <w:sz w:val="28"/>
        </w:rPr>
        <w:t xml:space="preserve"> </w:t>
      </w:r>
      <w:r>
        <w:rPr>
          <w:sz w:val="28"/>
        </w:rPr>
        <w:t>orqali</w:t>
      </w:r>
      <w:r>
        <w:rPr>
          <w:spacing w:val="-1"/>
          <w:sz w:val="28"/>
        </w:rPr>
        <w:t xml:space="preserve"> </w:t>
      </w:r>
      <w:r>
        <w:rPr>
          <w:sz w:val="28"/>
        </w:rPr>
        <w:t>unshifrlanadi.</w:t>
      </w:r>
    </w:p>
    <w:p w14:paraId="38A07796">
      <w:pPr>
        <w:pStyle w:val="11"/>
        <w:numPr>
          <w:ilvl w:val="0"/>
          <w:numId w:val="8"/>
        </w:numPr>
        <w:tabs>
          <w:tab w:val="left" w:pos="534"/>
        </w:tabs>
        <w:spacing w:before="0" w:after="0" w:line="240" w:lineRule="auto"/>
        <w:ind w:left="102" w:right="107" w:firstLine="187"/>
        <w:jc w:val="both"/>
        <w:rPr>
          <w:sz w:val="28"/>
        </w:rPr>
      </w:pPr>
      <w:r>
        <w:rPr>
          <w:sz w:val="28"/>
        </w:rPr>
        <w:t>Foydalanish:</w:t>
      </w:r>
      <w:r>
        <w:rPr>
          <w:spacing w:val="1"/>
          <w:sz w:val="28"/>
        </w:rPr>
        <w:t xml:space="preserve"> </w:t>
      </w:r>
      <w:r>
        <w:rPr>
          <w:sz w:val="28"/>
        </w:rPr>
        <w:t>Xavfsiz</w:t>
      </w:r>
      <w:r>
        <w:rPr>
          <w:spacing w:val="1"/>
          <w:sz w:val="28"/>
        </w:rPr>
        <w:t xml:space="preserve"> </w:t>
      </w:r>
      <w:r>
        <w:rPr>
          <w:sz w:val="28"/>
        </w:rPr>
        <w:t>bog'lanish</w:t>
      </w:r>
      <w:r>
        <w:rPr>
          <w:spacing w:val="1"/>
          <w:sz w:val="28"/>
        </w:rPr>
        <w:t xml:space="preserve"> </w:t>
      </w:r>
      <w:r>
        <w:rPr>
          <w:sz w:val="28"/>
        </w:rPr>
        <w:t>va</w:t>
      </w:r>
      <w:r>
        <w:rPr>
          <w:spacing w:val="1"/>
          <w:sz w:val="28"/>
        </w:rPr>
        <w:t xml:space="preserve"> </w:t>
      </w:r>
      <w:r>
        <w:rPr>
          <w:sz w:val="28"/>
        </w:rPr>
        <w:t>maxfiylikni</w:t>
      </w:r>
      <w:r>
        <w:rPr>
          <w:spacing w:val="1"/>
          <w:sz w:val="28"/>
        </w:rPr>
        <w:t xml:space="preserve"> </w:t>
      </w:r>
      <w:r>
        <w:rPr>
          <w:sz w:val="28"/>
        </w:rPr>
        <w:t>ta'minlashda</w:t>
      </w:r>
      <w:r>
        <w:rPr>
          <w:spacing w:val="1"/>
          <w:sz w:val="28"/>
        </w:rPr>
        <w:t xml:space="preserve"> </w:t>
      </w:r>
      <w:r>
        <w:rPr>
          <w:sz w:val="28"/>
        </w:rPr>
        <w:t>ishlatiladi.</w:t>
      </w:r>
      <w:r>
        <w:rPr>
          <w:spacing w:val="1"/>
          <w:sz w:val="28"/>
        </w:rPr>
        <w:t xml:space="preserve"> </w:t>
      </w:r>
      <w:r>
        <w:rPr>
          <w:sz w:val="28"/>
        </w:rPr>
        <w:t>Masalan,</w:t>
      </w:r>
      <w:r>
        <w:rPr>
          <w:spacing w:val="-3"/>
          <w:sz w:val="28"/>
        </w:rPr>
        <w:t xml:space="preserve"> </w:t>
      </w:r>
      <w:r>
        <w:rPr>
          <w:sz w:val="28"/>
        </w:rPr>
        <w:t>veb-saytlar,</w:t>
      </w:r>
      <w:r>
        <w:rPr>
          <w:spacing w:val="-1"/>
          <w:sz w:val="28"/>
        </w:rPr>
        <w:t xml:space="preserve"> </w:t>
      </w:r>
      <w:r>
        <w:rPr>
          <w:sz w:val="28"/>
        </w:rPr>
        <w:t>elektron</w:t>
      </w:r>
      <w:r>
        <w:rPr>
          <w:spacing w:val="-2"/>
          <w:sz w:val="28"/>
        </w:rPr>
        <w:t xml:space="preserve"> </w:t>
      </w:r>
      <w:r>
        <w:rPr>
          <w:sz w:val="28"/>
        </w:rPr>
        <w:t>pochta</w:t>
      </w:r>
      <w:r>
        <w:rPr>
          <w:spacing w:val="-3"/>
          <w:sz w:val="28"/>
        </w:rPr>
        <w:t xml:space="preserve"> </w:t>
      </w:r>
      <w:r>
        <w:rPr>
          <w:sz w:val="28"/>
        </w:rPr>
        <w:t>va</w:t>
      </w:r>
      <w:r>
        <w:rPr>
          <w:spacing w:val="-3"/>
          <w:sz w:val="28"/>
        </w:rPr>
        <w:t xml:space="preserve"> </w:t>
      </w:r>
      <w:r>
        <w:rPr>
          <w:sz w:val="28"/>
        </w:rPr>
        <w:t>boshqa</w:t>
      </w:r>
      <w:r>
        <w:rPr>
          <w:spacing w:val="-3"/>
          <w:sz w:val="28"/>
        </w:rPr>
        <w:t xml:space="preserve"> </w:t>
      </w:r>
      <w:r>
        <w:rPr>
          <w:sz w:val="28"/>
        </w:rPr>
        <w:t>tarmoqlarda</w:t>
      </w:r>
      <w:r>
        <w:rPr>
          <w:spacing w:val="-4"/>
          <w:sz w:val="28"/>
        </w:rPr>
        <w:t xml:space="preserve"> </w:t>
      </w:r>
      <w:r>
        <w:rPr>
          <w:sz w:val="28"/>
        </w:rPr>
        <w:t>amal</w:t>
      </w:r>
      <w:r>
        <w:rPr>
          <w:spacing w:val="-2"/>
          <w:sz w:val="28"/>
        </w:rPr>
        <w:t xml:space="preserve"> </w:t>
      </w:r>
      <w:r>
        <w:rPr>
          <w:sz w:val="28"/>
        </w:rPr>
        <w:t>qiladi.</w:t>
      </w:r>
    </w:p>
    <w:p w14:paraId="7BB8694F">
      <w:pPr>
        <w:spacing w:after="0" w:line="240" w:lineRule="auto"/>
        <w:jc w:val="both"/>
        <w:rPr>
          <w:sz w:val="28"/>
        </w:rPr>
        <w:sectPr>
          <w:pgSz w:w="11910" w:h="16840"/>
          <w:pgMar w:top="1580" w:right="740" w:bottom="280" w:left="1600" w:header="720" w:footer="720" w:gutter="0"/>
          <w:cols w:space="720" w:num="1"/>
        </w:sectPr>
      </w:pPr>
    </w:p>
    <w:p w14:paraId="059483CE">
      <w:pPr>
        <w:pStyle w:val="11"/>
        <w:numPr>
          <w:ilvl w:val="0"/>
          <w:numId w:val="8"/>
        </w:numPr>
        <w:tabs>
          <w:tab w:val="left" w:pos="482"/>
        </w:tabs>
        <w:spacing w:before="74" w:after="0" w:line="240" w:lineRule="auto"/>
        <w:ind w:left="102" w:right="109" w:firstLine="187"/>
        <w:jc w:val="both"/>
        <w:rPr>
          <w:sz w:val="28"/>
        </w:rPr>
      </w:pPr>
      <w:r>
        <w:pict>
          <v:shape id="_x0000_s1035" o:spid="_x0000_s1035" style="position:absolute;left:0pt;margin-left:24pt;margin-top:23.95pt;height:794.05pt;width:547.45pt;mso-position-horizontal-relative:page;mso-position-vertical-relative:page;z-index:-251649024;mso-width-relative:page;mso-height-relative:page;" fillcolor="#000000" filled="t" stroked="f" coordorigin="480,480" coordsize="10949,15881" path="m11371,538l11311,538,11311,598,11311,16243,598,16243,598,598,11311,598,11311,538,598,538,538,538,538,598,538,16243,538,16303,598,16303,11311,16303,11371,16303,11371,16243,11371,598,11371,538xm11429,16243l11400,16243,11400,16332,11311,16332,598,16332,509,16332,509,16243,480,16243,480,16332,480,16361,509,16361,598,16361,11311,16361,11400,16361,11429,16361,11429,16361,11429,16243xm11429,480l11429,480,11400,480,11311,480,598,480,509,480,480,480,480,509,480,598,480,16243,509,16243,509,598,509,509,598,509,11311,509,11400,509,11400,598,11400,16243,11429,16243,11429,598,11429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28"/>
        </w:rPr>
        <w:t>Muhimiyat: Bu usul maxfiylikni oshiradi, chunki ommalashtirilgan kalitni</w:t>
      </w:r>
      <w:r>
        <w:rPr>
          <w:spacing w:val="1"/>
          <w:sz w:val="28"/>
        </w:rPr>
        <w:t xml:space="preserve"> </w:t>
      </w:r>
      <w:r>
        <w:rPr>
          <w:sz w:val="28"/>
        </w:rPr>
        <w:t>tanlash</w:t>
      </w:r>
      <w:r>
        <w:rPr>
          <w:spacing w:val="1"/>
          <w:sz w:val="28"/>
        </w:rPr>
        <w:t xml:space="preserve"> </w:t>
      </w:r>
      <w:r>
        <w:rPr>
          <w:sz w:val="28"/>
        </w:rPr>
        <w:t>shaxsiy</w:t>
      </w:r>
      <w:r>
        <w:rPr>
          <w:spacing w:val="1"/>
          <w:sz w:val="28"/>
        </w:rPr>
        <w:t xml:space="preserve"> </w:t>
      </w:r>
      <w:r>
        <w:rPr>
          <w:sz w:val="28"/>
        </w:rPr>
        <w:t>ma'lumotlarni</w:t>
      </w:r>
      <w:r>
        <w:rPr>
          <w:spacing w:val="1"/>
          <w:sz w:val="28"/>
        </w:rPr>
        <w:t xml:space="preserve"> </w:t>
      </w:r>
      <w:r>
        <w:rPr>
          <w:sz w:val="28"/>
        </w:rPr>
        <w:t>himoyalash</w:t>
      </w:r>
      <w:r>
        <w:rPr>
          <w:spacing w:val="1"/>
          <w:sz w:val="28"/>
        </w:rPr>
        <w:t xml:space="preserve"> </w:t>
      </w:r>
      <w:r>
        <w:rPr>
          <w:sz w:val="28"/>
        </w:rPr>
        <w:t>uchun</w:t>
      </w:r>
      <w:r>
        <w:rPr>
          <w:spacing w:val="1"/>
          <w:sz w:val="28"/>
        </w:rPr>
        <w:t xml:space="preserve"> </w:t>
      </w:r>
      <w:r>
        <w:rPr>
          <w:sz w:val="28"/>
        </w:rPr>
        <w:t>juda</w:t>
      </w:r>
      <w:r>
        <w:rPr>
          <w:spacing w:val="1"/>
          <w:sz w:val="28"/>
        </w:rPr>
        <w:t xml:space="preserve"> </w:t>
      </w:r>
      <w:r>
        <w:rPr>
          <w:sz w:val="28"/>
        </w:rPr>
        <w:t>qulaydir.</w:t>
      </w:r>
      <w:r>
        <w:rPr>
          <w:spacing w:val="1"/>
          <w:sz w:val="28"/>
        </w:rPr>
        <w:t xml:space="preserve"> </w:t>
      </w:r>
      <w:r>
        <w:rPr>
          <w:sz w:val="28"/>
        </w:rPr>
        <w:t>Ammo,</w:t>
      </w:r>
      <w:r>
        <w:rPr>
          <w:spacing w:val="-59"/>
          <w:sz w:val="28"/>
        </w:rPr>
        <w:t xml:space="preserve"> </w:t>
      </w:r>
      <w:r>
        <w:rPr>
          <w:sz w:val="28"/>
        </w:rPr>
        <w:t>usulning</w:t>
      </w:r>
      <w:r>
        <w:rPr>
          <w:spacing w:val="-3"/>
          <w:sz w:val="28"/>
        </w:rPr>
        <w:t xml:space="preserve"> </w:t>
      </w:r>
      <w:r>
        <w:rPr>
          <w:sz w:val="28"/>
        </w:rPr>
        <w:t>tezligi va</w:t>
      </w:r>
      <w:r>
        <w:rPr>
          <w:spacing w:val="-2"/>
          <w:sz w:val="28"/>
        </w:rPr>
        <w:t xml:space="preserve"> </w:t>
      </w:r>
      <w:r>
        <w:rPr>
          <w:sz w:val="28"/>
        </w:rPr>
        <w:t>energetika</w:t>
      </w:r>
      <w:r>
        <w:rPr>
          <w:spacing w:val="-2"/>
          <w:sz w:val="28"/>
        </w:rPr>
        <w:t xml:space="preserve"> </w:t>
      </w:r>
      <w:r>
        <w:rPr>
          <w:sz w:val="28"/>
        </w:rPr>
        <w:t>sarfiyoti yuqori</w:t>
      </w:r>
      <w:r>
        <w:rPr>
          <w:spacing w:val="-2"/>
          <w:sz w:val="28"/>
        </w:rPr>
        <w:t xml:space="preserve"> </w:t>
      </w:r>
      <w:r>
        <w:rPr>
          <w:sz w:val="28"/>
        </w:rPr>
        <w:t>bo'lishi</w:t>
      </w:r>
      <w:r>
        <w:rPr>
          <w:spacing w:val="1"/>
          <w:sz w:val="28"/>
        </w:rPr>
        <w:t xml:space="preserve"> </w:t>
      </w:r>
      <w:r>
        <w:rPr>
          <w:sz w:val="28"/>
        </w:rPr>
        <w:t>mumkin.</w:t>
      </w:r>
    </w:p>
    <w:p w14:paraId="41958B8A">
      <w:pPr>
        <w:pStyle w:val="9"/>
        <w:spacing w:before="2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1292860</wp:posOffset>
            </wp:positionH>
            <wp:positionV relativeFrom="paragraph">
              <wp:posOffset>93345</wp:posOffset>
            </wp:positionV>
            <wp:extent cx="5358765" cy="2128520"/>
            <wp:effectExtent l="0" t="0" r="0" b="0"/>
            <wp:wrapTopAndBottom/>
            <wp:docPr id="5" name="image3.jpe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IMG_256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959" cy="2128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84338">
      <w:pPr>
        <w:pStyle w:val="9"/>
        <w:spacing w:before="98"/>
        <w:ind w:left="102" w:right="107"/>
        <w:jc w:val="both"/>
      </w:pPr>
      <w:r>
        <w:t>Kriptografiya, hozirgi tarmoqlar va internet dunyosidagi axborot almashuvi va</w:t>
      </w:r>
      <w:r>
        <w:rPr>
          <w:spacing w:val="-59"/>
        </w:rPr>
        <w:t xml:space="preserve"> </w:t>
      </w:r>
      <w:r>
        <w:t>xavfsizlikni</w:t>
      </w:r>
      <w:r>
        <w:rPr>
          <w:spacing w:val="1"/>
        </w:rPr>
        <w:t xml:space="preserve"> </w:t>
      </w:r>
      <w:r>
        <w:t>ta'minlashda</w:t>
      </w:r>
      <w:r>
        <w:rPr>
          <w:spacing w:val="1"/>
        </w:rPr>
        <w:t xml:space="preserve"> </w:t>
      </w:r>
      <w:r>
        <w:t>asosiy</w:t>
      </w:r>
      <w:r>
        <w:rPr>
          <w:spacing w:val="1"/>
        </w:rPr>
        <w:t xml:space="preserve"> </w:t>
      </w:r>
      <w:r>
        <w:t>qo'llanmalaridan</w:t>
      </w:r>
      <w:r>
        <w:rPr>
          <w:spacing w:val="1"/>
        </w:rPr>
        <w:t xml:space="preserve"> </w:t>
      </w:r>
      <w:r>
        <w:t>biridir.</w:t>
      </w:r>
      <w:r>
        <w:rPr>
          <w:spacing w:val="1"/>
        </w:rPr>
        <w:t xml:space="preserve"> </w:t>
      </w:r>
      <w:r>
        <w:t>Bu</w:t>
      </w:r>
      <w:r>
        <w:rPr>
          <w:spacing w:val="1"/>
        </w:rPr>
        <w:t xml:space="preserve"> </w:t>
      </w:r>
      <w:r>
        <w:t>printsiplar</w:t>
      </w:r>
      <w:r>
        <w:rPr>
          <w:spacing w:val="1"/>
        </w:rPr>
        <w:t xml:space="preserve"> </w:t>
      </w:r>
      <w:r>
        <w:t>yordamida ma'lumotlar xavfsiz tarzda almashish, saqlash va o'zaro almashuvi</w:t>
      </w:r>
      <w:r>
        <w:rPr>
          <w:spacing w:val="1"/>
        </w:rPr>
        <w:t xml:space="preserve"> </w:t>
      </w:r>
      <w:r>
        <w:t>amalga</w:t>
      </w:r>
      <w:r>
        <w:rPr>
          <w:spacing w:val="-2"/>
        </w:rPr>
        <w:t xml:space="preserve"> </w:t>
      </w:r>
      <w:r>
        <w:t>oshiriladi.</w:t>
      </w:r>
    </w:p>
    <w:p w14:paraId="653A16D7">
      <w:pPr>
        <w:pStyle w:val="9"/>
        <w:ind w:left="102" w:right="107"/>
        <w:jc w:val="both"/>
      </w:pPr>
      <w:r>
        <w:t>Zamonaviy</w:t>
      </w:r>
      <w:r>
        <w:rPr>
          <w:spacing w:val="1"/>
        </w:rPr>
        <w:t xml:space="preserve"> </w:t>
      </w:r>
      <w:r>
        <w:t>tarmoqlarda</w:t>
      </w:r>
      <w:r>
        <w:rPr>
          <w:spacing w:val="1"/>
        </w:rPr>
        <w:t xml:space="preserve"> </w:t>
      </w:r>
      <w:r>
        <w:t>ushbu</w:t>
      </w:r>
      <w:r>
        <w:rPr>
          <w:spacing w:val="1"/>
        </w:rPr>
        <w:t xml:space="preserve"> </w:t>
      </w:r>
      <w:r>
        <w:t>kriptografik</w:t>
      </w:r>
      <w:r>
        <w:rPr>
          <w:spacing w:val="1"/>
        </w:rPr>
        <w:t xml:space="preserve"> </w:t>
      </w:r>
      <w:r>
        <w:t>tamoyillarning</w:t>
      </w:r>
      <w:r>
        <w:rPr>
          <w:spacing w:val="1"/>
        </w:rPr>
        <w:t xml:space="preserve"> </w:t>
      </w:r>
      <w:r>
        <w:t>kombinatsiyasi</w:t>
      </w:r>
      <w:r>
        <w:rPr>
          <w:spacing w:val="1"/>
        </w:rPr>
        <w:t xml:space="preserve"> </w:t>
      </w:r>
      <w:r>
        <w:t>ko'pincha xavfsiz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t>samarali</w:t>
      </w:r>
      <w:r>
        <w:rPr>
          <w:spacing w:val="1"/>
        </w:rPr>
        <w:t xml:space="preserve"> </w:t>
      </w:r>
      <w:r>
        <w:t>aloqa</w:t>
      </w:r>
      <w:r>
        <w:rPr>
          <w:spacing w:val="1"/>
        </w:rPr>
        <w:t xml:space="preserve"> </w:t>
      </w:r>
      <w:r>
        <w:t>kanallarini</w:t>
      </w:r>
      <w:r>
        <w:rPr>
          <w:spacing w:val="1"/>
        </w:rPr>
        <w:t xml:space="preserve"> </w:t>
      </w:r>
      <w:r>
        <w:t>yaratish</w:t>
      </w:r>
      <w:r>
        <w:rPr>
          <w:spacing w:val="1"/>
        </w:rPr>
        <w:t xml:space="preserve"> </w:t>
      </w:r>
      <w:r>
        <w:t>uchun qo'llaniladi.</w:t>
      </w:r>
      <w:r>
        <w:rPr>
          <w:spacing w:val="1"/>
        </w:rPr>
        <w:t xml:space="preserve"> </w:t>
      </w:r>
      <w:r>
        <w:t>Simmetrik</w:t>
      </w:r>
      <w:r>
        <w:rPr>
          <w:spacing w:val="1"/>
        </w:rPr>
        <w:t xml:space="preserve"> </w:t>
      </w:r>
      <w:r>
        <w:t>kriptografiya</w:t>
      </w:r>
      <w:r>
        <w:rPr>
          <w:spacing w:val="1"/>
        </w:rPr>
        <w:t xml:space="preserve"> </w:t>
      </w:r>
      <w:r>
        <w:t>tezlik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t>samaradorlikni</w:t>
      </w:r>
      <w:r>
        <w:rPr>
          <w:spacing w:val="1"/>
        </w:rPr>
        <w:t xml:space="preserve"> </w:t>
      </w:r>
      <w:r>
        <w:t>ta'minlaydi,</w:t>
      </w:r>
      <w:r>
        <w:rPr>
          <w:spacing w:val="1"/>
        </w:rPr>
        <w:t xml:space="preserve"> </w:t>
      </w:r>
      <w:r>
        <w:t>assimetrik</w:t>
      </w:r>
      <w:r>
        <w:rPr>
          <w:spacing w:val="1"/>
        </w:rPr>
        <w:t xml:space="preserve"> </w:t>
      </w:r>
      <w:r>
        <w:t>kriptografiya esa asosiy tarqatish muammolarini hal qiladi va jamoat muhitida</w:t>
      </w:r>
      <w:r>
        <w:rPr>
          <w:spacing w:val="-60"/>
        </w:rPr>
        <w:t xml:space="preserve"> </w:t>
      </w:r>
      <w:r>
        <w:t>xavfsiz</w:t>
      </w:r>
      <w:r>
        <w:rPr>
          <w:spacing w:val="-1"/>
        </w:rPr>
        <w:t xml:space="preserve"> </w:t>
      </w:r>
      <w:r>
        <w:t>aloqani</w:t>
      </w:r>
      <w:r>
        <w:rPr>
          <w:spacing w:val="-2"/>
        </w:rPr>
        <w:t xml:space="preserve"> </w:t>
      </w:r>
      <w:r>
        <w:t>ta'minlaydi.</w:t>
      </w:r>
    </w:p>
    <w:p w14:paraId="2798326E">
      <w:pPr>
        <w:pStyle w:val="6"/>
        <w:spacing w:before="1" w:line="327" w:lineRule="exact"/>
        <w:jc w:val="both"/>
      </w:pPr>
      <w:r>
        <w:t>Foydalanilgan</w:t>
      </w:r>
      <w:r>
        <w:rPr>
          <w:spacing w:val="-6"/>
        </w:rPr>
        <w:t xml:space="preserve"> </w:t>
      </w:r>
      <w:r>
        <w:t>adabiyotlar</w:t>
      </w:r>
      <w:r>
        <w:rPr>
          <w:spacing w:val="-5"/>
        </w:rPr>
        <w:t xml:space="preserve"> </w:t>
      </w:r>
      <w:r>
        <w:t>va</w:t>
      </w:r>
      <w:r>
        <w:rPr>
          <w:spacing w:val="-4"/>
        </w:rPr>
        <w:t xml:space="preserve"> </w:t>
      </w:r>
      <w:r>
        <w:t>saytlar:</w:t>
      </w:r>
    </w:p>
    <w:p w14:paraId="54F83E25">
      <w:pPr>
        <w:pStyle w:val="11"/>
        <w:numPr>
          <w:ilvl w:val="0"/>
          <w:numId w:val="9"/>
        </w:numPr>
        <w:tabs>
          <w:tab w:val="left" w:pos="317"/>
        </w:tabs>
        <w:spacing w:before="0" w:after="0" w:line="240" w:lineRule="auto"/>
        <w:ind w:left="102" w:right="2050" w:firstLine="0"/>
        <w:jc w:val="left"/>
        <w:rPr>
          <w:sz w:val="28"/>
        </w:rPr>
      </w:pPr>
      <w:r>
        <w:rPr>
          <w:sz w:val="28"/>
        </w:rPr>
        <w:t>Cryptography and Network Security: Principles and Practice</w:t>
      </w:r>
      <w:r>
        <w:rPr>
          <w:spacing w:val="-59"/>
          <w:sz w:val="28"/>
        </w:rPr>
        <w:t xml:space="preserve"> </w:t>
      </w:r>
      <w:r>
        <w:rPr>
          <w:sz w:val="28"/>
        </w:rPr>
        <w:t>2.Modern</w:t>
      </w:r>
      <w:r>
        <w:rPr>
          <w:spacing w:val="-1"/>
          <w:sz w:val="28"/>
        </w:rPr>
        <w:t xml:space="preserve"> </w:t>
      </w:r>
      <w:r>
        <w:rPr>
          <w:sz w:val="28"/>
        </w:rPr>
        <w:t>Cryptography</w:t>
      </w:r>
    </w:p>
    <w:p w14:paraId="30659882">
      <w:pPr>
        <w:pStyle w:val="9"/>
        <w:ind w:left="102" w:right="2054"/>
      </w:pPr>
      <w:r>
        <w:t>Applied Mathematics for Encryption and Information Security</w:t>
      </w:r>
      <w:r>
        <w:rPr>
          <w:spacing w:val="-59"/>
        </w:rPr>
        <w:t xml:space="preserve"> </w:t>
      </w:r>
      <w:r>
        <w:t>3.Cryptography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Security</w:t>
      </w:r>
    </w:p>
    <w:p w14:paraId="7B1A09BF">
      <w:pPr>
        <w:pStyle w:val="9"/>
        <w:spacing w:line="327" w:lineRule="exact"/>
        <w:ind w:left="102"/>
      </w:pPr>
      <w:r>
        <w:t>Principles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Practice,</w:t>
      </w:r>
      <w:r>
        <w:rPr>
          <w:spacing w:val="-5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Ed</w:t>
      </w:r>
    </w:p>
    <w:p w14:paraId="0282B111">
      <w:pPr>
        <w:spacing w:after="0" w:line="327" w:lineRule="exact"/>
        <w:sectPr>
          <w:pgSz w:w="11910" w:h="16840"/>
          <w:pgMar w:top="1040" w:right="740" w:bottom="280" w:left="1600" w:header="720" w:footer="720" w:gutter="0"/>
          <w:cols w:space="720" w:num="1"/>
        </w:sectPr>
      </w:pPr>
    </w:p>
    <w:p w14:paraId="5E0E4C3E">
      <w:pPr>
        <w:pStyle w:val="9"/>
        <w:rPr>
          <w:sz w:val="20"/>
        </w:rPr>
      </w:pPr>
      <w:r>
        <w:pict>
          <v:group id="_x0000_s1036" o:spid="_x0000_s1036" o:spt="203" style="position:absolute;left:0pt;margin-left:-0.5pt;margin-top:-0.5pt;height:649.1pt;width:1153.1pt;mso-position-horizontal-relative:page;mso-position-vertical-relative:page;z-index:-251649024;mso-width-relative:page;mso-height-relative:page;" coordorigin="-11,-11" coordsize="23062,12982">
            <o:lock v:ext="edit"/>
            <v:rect id="_x0000_s1037" o:spid="_x0000_s1037" o:spt="1" style="position:absolute;left:0;top:0;height:12960;width:23040;" filled="f" stroked="t" coordsize="21600,21600">
              <v:path/>
              <v:fill on="f" focussize="0,0"/>
              <v:stroke weight="1.08pt" color="#E4DFDF"/>
              <v:imagedata o:title=""/>
              <o:lock v:ext="edit"/>
            </v:rect>
            <v:shape id="_x0000_s1038" o:spid="_x0000_s1038" o:spt="75" alt="preencoded.png" type="#_x0000_t75" style="position:absolute;left:14400;top:0;height:12960;width:8640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</v:group>
        </w:pict>
      </w:r>
    </w:p>
    <w:p w14:paraId="7B6C4D27">
      <w:pPr>
        <w:pStyle w:val="9"/>
        <w:rPr>
          <w:sz w:val="20"/>
        </w:rPr>
      </w:pPr>
    </w:p>
    <w:p w14:paraId="4892B701">
      <w:pPr>
        <w:pStyle w:val="9"/>
        <w:rPr>
          <w:sz w:val="20"/>
        </w:rPr>
      </w:pPr>
    </w:p>
    <w:p w14:paraId="43ED132C">
      <w:pPr>
        <w:pStyle w:val="9"/>
        <w:rPr>
          <w:sz w:val="20"/>
        </w:rPr>
      </w:pPr>
    </w:p>
    <w:p w14:paraId="1E88B0E6">
      <w:pPr>
        <w:pStyle w:val="9"/>
        <w:rPr>
          <w:sz w:val="20"/>
        </w:rPr>
      </w:pPr>
    </w:p>
    <w:p w14:paraId="459A3D9A">
      <w:pPr>
        <w:pStyle w:val="9"/>
        <w:rPr>
          <w:sz w:val="16"/>
        </w:rPr>
      </w:pPr>
    </w:p>
    <w:p w14:paraId="082576B3">
      <w:pPr>
        <w:pStyle w:val="2"/>
        <w:spacing w:before="208" w:line="249" w:lineRule="auto"/>
        <w:ind w:left="1436" w:right="11719"/>
      </w:pPr>
      <w:bookmarkStart w:id="2" w:name="_GoBack"/>
      <w:bookmarkEnd w:id="2"/>
      <w:r>
        <w:rPr>
          <w:spacing w:val="-22"/>
        </w:rPr>
        <w:t>Zamonaviy tarmoqlarda</w:t>
      </w:r>
      <w:r>
        <w:rPr>
          <w:spacing w:val="-21"/>
        </w:rPr>
        <w:t xml:space="preserve"> </w:t>
      </w:r>
      <w:r>
        <w:rPr>
          <w:spacing w:val="-23"/>
        </w:rPr>
        <w:t xml:space="preserve">kriptografiya </w:t>
      </w:r>
      <w:r>
        <w:rPr>
          <w:spacing w:val="-22"/>
        </w:rPr>
        <w:t>tamoillari:</w:t>
      </w:r>
      <w:r>
        <w:rPr>
          <w:spacing w:val="-21"/>
        </w:rPr>
        <w:t xml:space="preserve"> </w:t>
      </w:r>
      <w:r>
        <w:rPr>
          <w:spacing w:val="-20"/>
        </w:rPr>
        <w:t>simmetrik</w:t>
      </w:r>
      <w:r>
        <w:rPr>
          <w:spacing w:val="-54"/>
        </w:rPr>
        <w:t xml:space="preserve"> </w:t>
      </w:r>
      <w:r>
        <w:rPr>
          <w:spacing w:val="-20"/>
        </w:rPr>
        <w:t>kalit</w:t>
      </w:r>
      <w:r>
        <w:rPr>
          <w:spacing w:val="-51"/>
        </w:rPr>
        <w:t xml:space="preserve"> </w:t>
      </w:r>
      <w:r>
        <w:rPr>
          <w:spacing w:val="-19"/>
        </w:rPr>
        <w:t>va</w:t>
      </w:r>
      <w:r>
        <w:rPr>
          <w:spacing w:val="-48"/>
        </w:rPr>
        <w:t xml:space="preserve"> </w:t>
      </w:r>
      <w:r>
        <w:rPr>
          <w:spacing w:val="-19"/>
        </w:rPr>
        <w:t>ochiq</w:t>
      </w:r>
      <w:r>
        <w:rPr>
          <w:spacing w:val="-50"/>
        </w:rPr>
        <w:t xml:space="preserve"> </w:t>
      </w:r>
      <w:r>
        <w:rPr>
          <w:spacing w:val="-19"/>
        </w:rPr>
        <w:t>kalit</w:t>
      </w:r>
    </w:p>
    <w:p w14:paraId="715DD080">
      <w:pPr>
        <w:spacing w:before="582" w:line="314" w:lineRule="auto"/>
        <w:ind w:left="1436" w:right="9881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pacing w:val="-5"/>
          <w:sz w:val="35"/>
        </w:rPr>
        <w:t>Ushbu</w:t>
      </w:r>
      <w:r>
        <w:rPr>
          <w:rFonts w:ascii="Calibri"/>
          <w:color w:val="272424"/>
          <w:spacing w:val="-11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taqdimotda</w:t>
      </w:r>
      <w:r>
        <w:rPr>
          <w:rFonts w:ascii="Calibri"/>
          <w:color w:val="272424"/>
          <w:spacing w:val="-13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biz</w:t>
      </w:r>
      <w:r>
        <w:rPr>
          <w:rFonts w:ascii="Calibri"/>
          <w:color w:val="272424"/>
          <w:spacing w:val="11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hozirgi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zamon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tarmoqlarida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kriptografiyaning</w:t>
      </w:r>
      <w:r>
        <w:rPr>
          <w:rFonts w:ascii="Calibri"/>
          <w:color w:val="272424"/>
          <w:spacing w:val="-11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ahamiyatini,</w:t>
      </w:r>
      <w:r>
        <w:rPr>
          <w:rFonts w:ascii="Calibri"/>
          <w:color w:val="272424"/>
          <w:spacing w:val="-76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 xml:space="preserve">shu jumladan </w:t>
      </w:r>
      <w:r>
        <w:rPr>
          <w:rFonts w:ascii="Calibri"/>
          <w:color w:val="272424"/>
          <w:spacing w:val="-3"/>
          <w:sz w:val="35"/>
        </w:rPr>
        <w:t>asosiy tushunchalarni, kriptografik algoritmlarning turlarini,</w:t>
      </w:r>
      <w:r>
        <w:rPr>
          <w:rFonts w:ascii="Calibri"/>
          <w:color w:val="272424"/>
          <w:spacing w:val="-2"/>
          <w:sz w:val="35"/>
        </w:rPr>
        <w:t xml:space="preserve"> </w:t>
      </w:r>
      <w:r>
        <w:rPr>
          <w:rFonts w:ascii="Calibri"/>
          <w:color w:val="272424"/>
          <w:sz w:val="35"/>
        </w:rPr>
        <w:t>kriptografiyani</w:t>
      </w:r>
      <w:r>
        <w:rPr>
          <w:rFonts w:ascii="Calibri"/>
          <w:color w:val="272424"/>
          <w:spacing w:val="-12"/>
          <w:sz w:val="35"/>
        </w:rPr>
        <w:t xml:space="preserve"> </w:t>
      </w:r>
      <w:r>
        <w:rPr>
          <w:rFonts w:ascii="Calibri"/>
          <w:color w:val="272424"/>
          <w:sz w:val="35"/>
        </w:rPr>
        <w:t>amalga</w:t>
      </w:r>
      <w:r>
        <w:rPr>
          <w:rFonts w:ascii="Calibri"/>
          <w:color w:val="272424"/>
          <w:spacing w:val="-15"/>
          <w:sz w:val="35"/>
        </w:rPr>
        <w:t xml:space="preserve"> </w:t>
      </w:r>
      <w:r>
        <w:rPr>
          <w:rFonts w:ascii="Calibri"/>
          <w:color w:val="272424"/>
          <w:sz w:val="35"/>
        </w:rPr>
        <w:t>oshirishda</w:t>
      </w:r>
      <w:r>
        <w:rPr>
          <w:rFonts w:ascii="Calibri"/>
          <w:color w:val="272424"/>
          <w:spacing w:val="-10"/>
          <w:sz w:val="35"/>
        </w:rPr>
        <w:t xml:space="preserve"> </w:t>
      </w:r>
      <w:r>
        <w:rPr>
          <w:rFonts w:ascii="Calibri"/>
          <w:color w:val="272424"/>
          <w:sz w:val="35"/>
        </w:rPr>
        <w:t>qiyinchiliklarni</w:t>
      </w:r>
      <w:r>
        <w:rPr>
          <w:rFonts w:ascii="Calibri"/>
          <w:color w:val="272424"/>
          <w:spacing w:val="-10"/>
          <w:sz w:val="35"/>
        </w:rPr>
        <w:t xml:space="preserve"> </w:t>
      </w:r>
      <w:r>
        <w:rPr>
          <w:rFonts w:ascii="Calibri"/>
          <w:color w:val="272424"/>
          <w:sz w:val="35"/>
        </w:rPr>
        <w:t>tadqiq</w:t>
      </w:r>
      <w:r>
        <w:rPr>
          <w:rFonts w:ascii="Calibri"/>
          <w:color w:val="272424"/>
          <w:spacing w:val="-12"/>
          <w:sz w:val="35"/>
        </w:rPr>
        <w:t xml:space="preserve"> </w:t>
      </w:r>
      <w:r>
        <w:rPr>
          <w:rFonts w:ascii="Calibri"/>
          <w:color w:val="272424"/>
          <w:sz w:val="35"/>
        </w:rPr>
        <w:t>qilamiz.</w:t>
      </w:r>
    </w:p>
    <w:p w14:paraId="03BBE550">
      <w:pPr>
        <w:spacing w:after="0" w:line="314" w:lineRule="auto"/>
        <w:jc w:val="left"/>
        <w:rPr>
          <w:rFonts w:ascii="Calibri"/>
          <w:sz w:val="35"/>
        </w:rPr>
        <w:sectPr>
          <w:pgSz w:w="23040" w:h="12960" w:orient="landscape"/>
          <w:pgMar w:top="1220" w:right="140" w:bottom="280" w:left="20" w:header="720" w:footer="720" w:gutter="0"/>
          <w:cols w:space="720" w:num="1"/>
        </w:sectPr>
      </w:pPr>
    </w:p>
    <w:p w14:paraId="4B7F6484">
      <w:pPr>
        <w:pStyle w:val="9"/>
        <w:rPr>
          <w:rFonts w:ascii="Calibri"/>
          <w:sz w:val="20"/>
        </w:rPr>
      </w:pPr>
      <w:r>
        <w:pict>
          <v:group id="_x0000_s1039" o:spid="_x0000_s1039" o:spt="203" style="position:absolute;left:0pt;margin-left:-0.5pt;margin-top:-0.5pt;height:649.1pt;width:1153.1pt;mso-position-horizontal-relative:page;mso-position-vertical-relative:page;z-index:-251648000;mso-width-relative:page;mso-height-relative:page;" coordorigin="-11,-11" coordsize="23062,12982">
            <o:lock v:ext="edit"/>
            <v:rect id="_x0000_s1040" o:spid="_x0000_s1040" o:spt="1" style="position:absolute;left:0;top:0;height:12960;width:23040;" filled="f" stroked="t" coordsize="21600,21600">
              <v:path/>
              <v:fill on="f" focussize="0,0"/>
              <v:stroke weight="1.08pt" color="#E4DFDF"/>
              <v:imagedata o:title=""/>
              <o:lock v:ext="edit"/>
            </v:rect>
            <v:shape id="_x0000_s1041" o:spid="_x0000_s1041" o:spt="75" alt="preencoded.png" type="#_x0000_t75" style="position:absolute;left:0;top:0;height:12960;width:864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</v:group>
        </w:pict>
      </w:r>
    </w:p>
    <w:p w14:paraId="2192F3D2">
      <w:pPr>
        <w:pStyle w:val="9"/>
        <w:rPr>
          <w:rFonts w:ascii="Calibri"/>
          <w:sz w:val="20"/>
        </w:rPr>
      </w:pPr>
    </w:p>
    <w:p w14:paraId="5E3D4677">
      <w:pPr>
        <w:pStyle w:val="9"/>
        <w:rPr>
          <w:rFonts w:ascii="Calibri"/>
          <w:sz w:val="20"/>
        </w:rPr>
      </w:pPr>
    </w:p>
    <w:p w14:paraId="15E08C95">
      <w:pPr>
        <w:pStyle w:val="9"/>
        <w:rPr>
          <w:rFonts w:ascii="Calibri"/>
          <w:sz w:val="20"/>
        </w:rPr>
      </w:pPr>
    </w:p>
    <w:p w14:paraId="68E12A28">
      <w:pPr>
        <w:pStyle w:val="9"/>
        <w:rPr>
          <w:rFonts w:ascii="Calibri"/>
          <w:sz w:val="20"/>
        </w:rPr>
      </w:pPr>
    </w:p>
    <w:p w14:paraId="0E4574CA">
      <w:pPr>
        <w:pStyle w:val="9"/>
        <w:rPr>
          <w:rFonts w:ascii="Calibri"/>
          <w:sz w:val="20"/>
        </w:rPr>
      </w:pPr>
    </w:p>
    <w:p w14:paraId="0EFE8671">
      <w:pPr>
        <w:pStyle w:val="9"/>
        <w:rPr>
          <w:rFonts w:ascii="Calibri"/>
          <w:sz w:val="20"/>
        </w:rPr>
      </w:pPr>
    </w:p>
    <w:p w14:paraId="76471353">
      <w:pPr>
        <w:pStyle w:val="9"/>
        <w:rPr>
          <w:rFonts w:ascii="Calibri"/>
          <w:sz w:val="20"/>
        </w:rPr>
      </w:pPr>
    </w:p>
    <w:p w14:paraId="6F99F84C">
      <w:pPr>
        <w:pStyle w:val="9"/>
        <w:rPr>
          <w:rFonts w:ascii="Calibri"/>
          <w:sz w:val="20"/>
        </w:rPr>
      </w:pPr>
    </w:p>
    <w:p w14:paraId="44120B0A">
      <w:pPr>
        <w:pStyle w:val="9"/>
        <w:rPr>
          <w:rFonts w:ascii="Calibri"/>
          <w:sz w:val="20"/>
        </w:rPr>
      </w:pPr>
    </w:p>
    <w:p w14:paraId="0190BB38">
      <w:pPr>
        <w:pStyle w:val="9"/>
        <w:rPr>
          <w:rFonts w:ascii="Calibri"/>
          <w:sz w:val="20"/>
        </w:rPr>
      </w:pPr>
    </w:p>
    <w:p w14:paraId="113A639B">
      <w:pPr>
        <w:pStyle w:val="9"/>
        <w:rPr>
          <w:rFonts w:ascii="Calibri"/>
          <w:sz w:val="20"/>
        </w:rPr>
      </w:pPr>
    </w:p>
    <w:p w14:paraId="59825FBC">
      <w:pPr>
        <w:pStyle w:val="9"/>
        <w:rPr>
          <w:rFonts w:ascii="Calibri"/>
          <w:sz w:val="20"/>
        </w:rPr>
      </w:pPr>
    </w:p>
    <w:p w14:paraId="1096095E">
      <w:pPr>
        <w:pStyle w:val="9"/>
        <w:spacing w:before="1"/>
        <w:rPr>
          <w:rFonts w:ascii="Calibri"/>
          <w:sz w:val="24"/>
        </w:rPr>
      </w:pPr>
    </w:p>
    <w:p w14:paraId="3582D2B9">
      <w:pPr>
        <w:pStyle w:val="2"/>
        <w:spacing w:line="1484" w:lineRule="exact"/>
        <w:ind w:left="10076"/>
        <w:rPr>
          <w:rFonts w:ascii="Microsoft JhengHei"/>
        </w:rPr>
      </w:pPr>
      <w:r>
        <w:rPr>
          <w:rFonts w:ascii="Microsoft JhengHei"/>
          <w:spacing w:val="-62"/>
        </w:rPr>
        <w:t>Kirish</w:t>
      </w:r>
    </w:p>
    <w:p w14:paraId="248C0113">
      <w:pPr>
        <w:spacing w:before="304"/>
        <w:ind w:left="10076" w:right="0" w:firstLine="0"/>
        <w:jc w:val="left"/>
        <w:rPr>
          <w:rFonts w:ascii="Calibri"/>
          <w:sz w:val="35"/>
        </w:rPr>
      </w:pPr>
      <w:r>
        <w:rPr>
          <w:rFonts w:ascii="Microsoft JhengHei"/>
          <w:color w:val="272424"/>
          <w:spacing w:val="-7"/>
          <w:sz w:val="35"/>
        </w:rPr>
        <w:t>Zamonaviy</w:t>
      </w:r>
      <w:r>
        <w:rPr>
          <w:rFonts w:ascii="Microsoft JhengHei"/>
          <w:color w:val="272424"/>
          <w:spacing w:val="-35"/>
          <w:sz w:val="35"/>
        </w:rPr>
        <w:t xml:space="preserve"> </w:t>
      </w:r>
      <w:r>
        <w:rPr>
          <w:rFonts w:ascii="Calibri"/>
          <w:color w:val="272424"/>
          <w:spacing w:val="-7"/>
          <w:sz w:val="35"/>
        </w:rPr>
        <w:t>tarmoqlar</w:t>
      </w:r>
      <w:r>
        <w:rPr>
          <w:rFonts w:ascii="Calibri"/>
          <w:color w:val="272424"/>
          <w:spacing w:val="-3"/>
          <w:sz w:val="35"/>
        </w:rPr>
        <w:t xml:space="preserve"> </w:t>
      </w:r>
      <w:r>
        <w:rPr>
          <w:rFonts w:ascii="Calibri"/>
          <w:color w:val="272424"/>
          <w:spacing w:val="-7"/>
          <w:sz w:val="35"/>
        </w:rPr>
        <w:t>orqali</w:t>
      </w:r>
      <w:r>
        <w:rPr>
          <w:rFonts w:ascii="Calibri"/>
          <w:color w:val="272424"/>
          <w:spacing w:val="-4"/>
          <w:sz w:val="35"/>
        </w:rPr>
        <w:t xml:space="preserve"> </w:t>
      </w:r>
      <w:r>
        <w:rPr>
          <w:rFonts w:ascii="Calibri"/>
          <w:color w:val="272424"/>
          <w:spacing w:val="-7"/>
          <w:sz w:val="35"/>
        </w:rPr>
        <w:t>uzatiladigan</w:t>
      </w:r>
      <w:r>
        <w:rPr>
          <w:rFonts w:ascii="Calibri"/>
          <w:color w:val="272424"/>
          <w:spacing w:val="-1"/>
          <w:sz w:val="35"/>
        </w:rPr>
        <w:t xml:space="preserve"> </w:t>
      </w:r>
      <w:r>
        <w:rPr>
          <w:rFonts w:ascii="Calibri"/>
          <w:color w:val="272424"/>
          <w:spacing w:val="-7"/>
          <w:sz w:val="35"/>
        </w:rPr>
        <w:t>axborotlarning</w:t>
      </w:r>
      <w:r>
        <w:rPr>
          <w:rFonts w:ascii="Calibri"/>
          <w:color w:val="272424"/>
          <w:spacing w:val="-1"/>
          <w:sz w:val="35"/>
        </w:rPr>
        <w:t xml:space="preserve"> </w:t>
      </w:r>
      <w:r>
        <w:rPr>
          <w:rFonts w:ascii="Calibri"/>
          <w:color w:val="272424"/>
          <w:spacing w:val="-7"/>
          <w:sz w:val="35"/>
        </w:rPr>
        <w:t>xavfsizligi</w:t>
      </w:r>
      <w:r>
        <w:rPr>
          <w:rFonts w:ascii="Calibri"/>
          <w:color w:val="272424"/>
          <w:spacing w:val="-4"/>
          <w:sz w:val="35"/>
        </w:rPr>
        <w:t xml:space="preserve"> </w:t>
      </w:r>
      <w:r>
        <w:rPr>
          <w:rFonts w:ascii="Calibri"/>
          <w:color w:val="272424"/>
          <w:spacing w:val="-6"/>
          <w:sz w:val="35"/>
        </w:rPr>
        <w:t>va</w:t>
      </w:r>
      <w:r>
        <w:rPr>
          <w:rFonts w:ascii="Calibri"/>
          <w:color w:val="272424"/>
          <w:spacing w:val="-5"/>
          <w:sz w:val="35"/>
        </w:rPr>
        <w:t xml:space="preserve"> </w:t>
      </w:r>
      <w:r>
        <w:rPr>
          <w:rFonts w:ascii="Calibri"/>
          <w:color w:val="272424"/>
          <w:spacing w:val="-6"/>
          <w:sz w:val="35"/>
        </w:rPr>
        <w:t>maxfiyligini</w:t>
      </w:r>
    </w:p>
    <w:p w14:paraId="2727359A">
      <w:pPr>
        <w:spacing w:before="49" w:line="314" w:lineRule="auto"/>
        <w:ind w:left="10076" w:right="1800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pacing w:val="-6"/>
          <w:sz w:val="35"/>
        </w:rPr>
        <w:t xml:space="preserve">ta'minlashda kriptografiya juda muhim rol o'ynaydi. Keling, kriptografiya </w:t>
      </w:r>
      <w:r>
        <w:rPr>
          <w:rFonts w:ascii="Calibri"/>
          <w:color w:val="272424"/>
          <w:spacing w:val="-5"/>
          <w:sz w:val="35"/>
        </w:rPr>
        <w:t>olamiga</w:t>
      </w:r>
      <w:r>
        <w:rPr>
          <w:rFonts w:ascii="Calibri"/>
          <w:color w:val="272424"/>
          <w:spacing w:val="-77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sho'ng'ish</w:t>
      </w:r>
      <w:r>
        <w:rPr>
          <w:rFonts w:ascii="Calibri"/>
          <w:color w:val="272424"/>
          <w:spacing w:val="-12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va</w:t>
      </w:r>
      <w:r>
        <w:rPr>
          <w:rFonts w:ascii="Calibri"/>
          <w:color w:val="272424"/>
          <w:spacing w:val="-16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bugungi</w:t>
      </w:r>
      <w:r>
        <w:rPr>
          <w:rFonts w:ascii="Calibri"/>
          <w:color w:val="272424"/>
          <w:spacing w:val="-12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raqamli</w:t>
      </w:r>
      <w:r>
        <w:rPr>
          <w:rFonts w:ascii="Calibri"/>
          <w:color w:val="272424"/>
          <w:spacing w:val="-16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landshaftda</w:t>
      </w:r>
      <w:r>
        <w:rPr>
          <w:rFonts w:ascii="Calibri"/>
          <w:color w:val="272424"/>
          <w:spacing w:val="-12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uning</w:t>
      </w:r>
      <w:r>
        <w:rPr>
          <w:rFonts w:ascii="Calibri"/>
          <w:color w:val="272424"/>
          <w:spacing w:val="-11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ahamiyatini</w:t>
      </w:r>
      <w:r>
        <w:rPr>
          <w:rFonts w:ascii="Calibri"/>
          <w:color w:val="272424"/>
          <w:spacing w:val="-15"/>
          <w:sz w:val="35"/>
        </w:rPr>
        <w:t xml:space="preserve"> </w:t>
      </w:r>
      <w:r>
        <w:rPr>
          <w:rFonts w:ascii="Calibri"/>
          <w:color w:val="272424"/>
          <w:spacing w:val="-2"/>
          <w:sz w:val="35"/>
        </w:rPr>
        <w:t>kashf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pacing w:val="-2"/>
          <w:sz w:val="35"/>
        </w:rPr>
        <w:t>qilaylik.</w:t>
      </w:r>
    </w:p>
    <w:p w14:paraId="123BCA78">
      <w:pPr>
        <w:spacing w:after="0" w:line="314" w:lineRule="auto"/>
        <w:jc w:val="left"/>
        <w:rPr>
          <w:rFonts w:ascii="Calibri"/>
          <w:sz w:val="35"/>
        </w:rPr>
        <w:sectPr>
          <w:pgSz w:w="23040" w:h="12960" w:orient="landscape"/>
          <w:pgMar w:top="1220" w:right="140" w:bottom="280" w:left="20" w:header="720" w:footer="720" w:gutter="0"/>
          <w:cols w:space="720" w:num="1"/>
        </w:sectPr>
      </w:pPr>
    </w:p>
    <w:p w14:paraId="6C2083ED">
      <w:pPr>
        <w:pStyle w:val="9"/>
        <w:rPr>
          <w:rFonts w:ascii="Calibri"/>
          <w:sz w:val="20"/>
        </w:rPr>
      </w:pPr>
      <w:r>
        <w:pict>
          <v:group id="_x0000_s1042" o:spid="_x0000_s1042" o:spt="203" style="position:absolute;left:0pt;margin-left:-0.5pt;margin-top:-0.5pt;height:649.1pt;width:1153.1pt;mso-position-horizontal-relative:page;mso-position-vertical-relative:page;z-index:-251648000;mso-width-relative:page;mso-height-relative:page;" coordorigin="-11,-11" coordsize="23062,12982">
            <o:lock v:ext="edit"/>
            <v:rect id="_x0000_s1043" o:spid="_x0000_s1043" o:spt="1" style="position:absolute;left:0;top:0;height:12960;width:23040;" filled="f" stroked="t" coordsize="21600,21600">
              <v:path/>
              <v:fill on="f" focussize="0,0"/>
              <v:stroke weight="1.08pt" color="#E4DFDF"/>
              <v:imagedata o:title=""/>
              <o:lock v:ext="edit"/>
            </v:rect>
            <v:shape id="_x0000_s1044" o:spid="_x0000_s1044" o:spt="75" alt="preencoded.png" type="#_x0000_t75" style="position:absolute;left:14400;top:0;height:12960;width:8640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</v:group>
        </w:pict>
      </w:r>
    </w:p>
    <w:p w14:paraId="1B3B57F0">
      <w:pPr>
        <w:pStyle w:val="9"/>
        <w:rPr>
          <w:rFonts w:ascii="Calibri"/>
          <w:sz w:val="20"/>
        </w:rPr>
      </w:pPr>
    </w:p>
    <w:p w14:paraId="783443A1">
      <w:pPr>
        <w:pStyle w:val="9"/>
        <w:rPr>
          <w:rFonts w:ascii="Calibri"/>
          <w:sz w:val="20"/>
        </w:rPr>
      </w:pPr>
    </w:p>
    <w:p w14:paraId="359F464C">
      <w:pPr>
        <w:pStyle w:val="9"/>
        <w:rPr>
          <w:rFonts w:ascii="Calibri"/>
          <w:sz w:val="20"/>
        </w:rPr>
      </w:pPr>
    </w:p>
    <w:p w14:paraId="1EAE345B">
      <w:pPr>
        <w:pStyle w:val="9"/>
        <w:rPr>
          <w:rFonts w:ascii="Calibri"/>
          <w:sz w:val="20"/>
        </w:rPr>
      </w:pPr>
    </w:p>
    <w:p w14:paraId="57868DB1">
      <w:pPr>
        <w:pStyle w:val="9"/>
        <w:rPr>
          <w:rFonts w:ascii="Calibri"/>
          <w:sz w:val="20"/>
        </w:rPr>
      </w:pPr>
    </w:p>
    <w:p w14:paraId="50C53AE7">
      <w:pPr>
        <w:pStyle w:val="9"/>
        <w:rPr>
          <w:rFonts w:ascii="Calibri"/>
          <w:sz w:val="20"/>
        </w:rPr>
      </w:pPr>
    </w:p>
    <w:p w14:paraId="60FBD7CF">
      <w:pPr>
        <w:pStyle w:val="9"/>
        <w:rPr>
          <w:rFonts w:ascii="Calibri"/>
          <w:sz w:val="20"/>
        </w:rPr>
      </w:pPr>
    </w:p>
    <w:p w14:paraId="50848518">
      <w:pPr>
        <w:pStyle w:val="9"/>
        <w:rPr>
          <w:rFonts w:ascii="Calibri"/>
          <w:sz w:val="20"/>
        </w:rPr>
      </w:pPr>
    </w:p>
    <w:p w14:paraId="3EF7A487">
      <w:pPr>
        <w:pStyle w:val="9"/>
        <w:rPr>
          <w:rFonts w:ascii="Calibri"/>
          <w:sz w:val="20"/>
        </w:rPr>
      </w:pPr>
    </w:p>
    <w:p w14:paraId="64B85EA4">
      <w:pPr>
        <w:pStyle w:val="9"/>
        <w:rPr>
          <w:rFonts w:ascii="Calibri"/>
          <w:sz w:val="20"/>
        </w:rPr>
      </w:pPr>
    </w:p>
    <w:p w14:paraId="1A342134">
      <w:pPr>
        <w:spacing w:before="0" w:line="1901" w:lineRule="exact"/>
        <w:ind w:left="1436" w:right="0" w:firstLine="0"/>
        <w:jc w:val="left"/>
        <w:rPr>
          <w:rFonts w:ascii="Microsoft JhengHei"/>
          <w:b/>
          <w:sz w:val="105"/>
        </w:rPr>
      </w:pPr>
      <w:r>
        <w:rPr>
          <w:rFonts w:ascii="Microsoft JhengHei"/>
          <w:b/>
          <w:spacing w:val="-99"/>
          <w:sz w:val="105"/>
        </w:rPr>
        <w:t>Kriptografiya</w:t>
      </w:r>
    </w:p>
    <w:p w14:paraId="7CB03F0E">
      <w:pPr>
        <w:spacing w:before="328" w:line="208" w:lineRule="auto"/>
        <w:ind w:left="1436" w:right="9881" w:firstLine="0"/>
        <w:jc w:val="left"/>
        <w:rPr>
          <w:rFonts w:ascii="Microsoft JhengHei"/>
          <w:sz w:val="35"/>
        </w:rPr>
      </w:pPr>
      <w:r>
        <w:rPr>
          <w:rFonts w:ascii="Microsoft JhengHei"/>
          <w:color w:val="272424"/>
          <w:spacing w:val="-26"/>
          <w:sz w:val="35"/>
        </w:rPr>
        <w:t>Kriptografiyaningajoyib</w:t>
      </w:r>
      <w:r>
        <w:rPr>
          <w:rFonts w:ascii="Microsoft JhengHei"/>
          <w:color w:val="272424"/>
          <w:spacing w:val="-51"/>
          <w:sz w:val="35"/>
        </w:rPr>
        <w:t xml:space="preserve"> </w:t>
      </w:r>
      <w:r>
        <w:rPr>
          <w:rFonts w:ascii="Microsoft JhengHei"/>
          <w:color w:val="272424"/>
          <w:spacing w:val="-35"/>
          <w:sz w:val="35"/>
        </w:rPr>
        <w:t>dunyosiga</w:t>
      </w:r>
      <w:r>
        <w:rPr>
          <w:rFonts w:ascii="Microsoft JhengHei"/>
          <w:color w:val="272424"/>
          <w:spacing w:val="-29"/>
          <w:sz w:val="35"/>
        </w:rPr>
        <w:t xml:space="preserve"> </w:t>
      </w:r>
      <w:r>
        <w:rPr>
          <w:rFonts w:ascii="Microsoft JhengHei"/>
          <w:color w:val="272424"/>
          <w:spacing w:val="-19"/>
          <w:sz w:val="35"/>
        </w:rPr>
        <w:t>xush</w:t>
      </w:r>
      <w:r>
        <w:rPr>
          <w:rFonts w:ascii="Microsoft JhengHei"/>
          <w:color w:val="272424"/>
          <w:spacing w:val="-38"/>
          <w:sz w:val="35"/>
        </w:rPr>
        <w:t xml:space="preserve"> </w:t>
      </w:r>
      <w:r>
        <w:rPr>
          <w:rFonts w:ascii="Microsoft JhengHei"/>
          <w:color w:val="272424"/>
          <w:spacing w:val="-23"/>
          <w:sz w:val="35"/>
        </w:rPr>
        <w:t>kelibsiz,</w:t>
      </w:r>
      <w:r>
        <w:rPr>
          <w:rFonts w:ascii="Microsoft JhengHei"/>
          <w:color w:val="272424"/>
          <w:spacing w:val="-5"/>
          <w:sz w:val="35"/>
        </w:rPr>
        <w:t xml:space="preserve"> </w:t>
      </w:r>
      <w:r>
        <w:rPr>
          <w:rFonts w:ascii="Microsoft JhengHei"/>
          <w:color w:val="272424"/>
          <w:sz w:val="35"/>
        </w:rPr>
        <w:t>u</w:t>
      </w:r>
      <w:r>
        <w:rPr>
          <w:rFonts w:ascii="Microsoft JhengHei"/>
          <w:color w:val="272424"/>
          <w:spacing w:val="-40"/>
          <w:sz w:val="35"/>
        </w:rPr>
        <w:t xml:space="preserve"> </w:t>
      </w:r>
      <w:r>
        <w:rPr>
          <w:rFonts w:ascii="Microsoft JhengHei"/>
          <w:color w:val="272424"/>
          <w:spacing w:val="-24"/>
          <w:sz w:val="35"/>
        </w:rPr>
        <w:t>erda</w:t>
      </w:r>
      <w:r>
        <w:rPr>
          <w:rFonts w:ascii="Microsoft JhengHei"/>
          <w:color w:val="272424"/>
          <w:spacing w:val="-31"/>
          <w:sz w:val="35"/>
        </w:rPr>
        <w:t xml:space="preserve"> </w:t>
      </w:r>
      <w:r>
        <w:rPr>
          <w:rFonts w:ascii="Microsoft JhengHei"/>
          <w:color w:val="272424"/>
          <w:spacing w:val="-19"/>
          <w:sz w:val="35"/>
        </w:rPr>
        <w:t>sirlar</w:t>
      </w:r>
      <w:r>
        <w:rPr>
          <w:rFonts w:ascii="Microsoft JhengHei"/>
          <w:color w:val="272424"/>
          <w:spacing w:val="-18"/>
          <w:sz w:val="35"/>
        </w:rPr>
        <w:t xml:space="preserve"> </w:t>
      </w:r>
      <w:r>
        <w:rPr>
          <w:rFonts w:ascii="Microsoft JhengHei"/>
          <w:color w:val="272424"/>
          <w:spacing w:val="-33"/>
          <w:sz w:val="35"/>
        </w:rPr>
        <w:t>aniqlanmaydigan</w:t>
      </w:r>
      <w:r>
        <w:rPr>
          <w:rFonts w:ascii="Microsoft JhengHei"/>
          <w:color w:val="272424"/>
          <w:spacing w:val="-85"/>
          <w:sz w:val="35"/>
        </w:rPr>
        <w:t xml:space="preserve"> </w:t>
      </w:r>
      <w:r>
        <w:rPr>
          <w:rFonts w:ascii="Microsoft JhengHei"/>
          <w:color w:val="272424"/>
          <w:spacing w:val="-32"/>
          <w:sz w:val="35"/>
        </w:rPr>
        <w:t>kodlarga</w:t>
      </w:r>
      <w:r>
        <w:rPr>
          <w:rFonts w:ascii="Microsoft JhengHei"/>
          <w:color w:val="272424"/>
          <w:spacing w:val="-34"/>
          <w:sz w:val="35"/>
        </w:rPr>
        <w:t xml:space="preserve"> </w:t>
      </w:r>
      <w:r>
        <w:rPr>
          <w:rFonts w:ascii="Microsoft JhengHei"/>
          <w:color w:val="272424"/>
          <w:spacing w:val="-24"/>
          <w:sz w:val="35"/>
        </w:rPr>
        <w:t>aylantiriladi,</w:t>
      </w:r>
      <w:r>
        <w:rPr>
          <w:rFonts w:ascii="Microsoft JhengHei"/>
          <w:color w:val="272424"/>
          <w:spacing w:val="-13"/>
          <w:sz w:val="35"/>
        </w:rPr>
        <w:t xml:space="preserve"> </w:t>
      </w:r>
      <w:r>
        <w:rPr>
          <w:rFonts w:ascii="Microsoft JhengHei"/>
          <w:color w:val="272424"/>
          <w:spacing w:val="-27"/>
          <w:sz w:val="35"/>
        </w:rPr>
        <w:t>axborotni</w:t>
      </w:r>
      <w:r>
        <w:rPr>
          <w:rFonts w:ascii="Microsoft JhengHei"/>
          <w:color w:val="272424"/>
          <w:spacing w:val="-22"/>
          <w:sz w:val="35"/>
        </w:rPr>
        <w:t xml:space="preserve"> </w:t>
      </w:r>
      <w:r>
        <w:rPr>
          <w:rFonts w:ascii="Microsoft JhengHei"/>
          <w:color w:val="272424"/>
          <w:spacing w:val="-31"/>
          <w:sz w:val="35"/>
        </w:rPr>
        <w:t>himoya</w:t>
      </w:r>
      <w:r>
        <w:rPr>
          <w:rFonts w:ascii="Microsoft JhengHei"/>
          <w:color w:val="272424"/>
          <w:spacing w:val="-34"/>
          <w:sz w:val="35"/>
        </w:rPr>
        <w:t xml:space="preserve"> </w:t>
      </w:r>
      <w:r>
        <w:rPr>
          <w:rFonts w:ascii="Microsoft JhengHei"/>
          <w:color w:val="272424"/>
          <w:spacing w:val="-27"/>
          <w:sz w:val="35"/>
        </w:rPr>
        <w:t>qiladi</w:t>
      </w:r>
      <w:r>
        <w:rPr>
          <w:rFonts w:ascii="Microsoft JhengHei"/>
          <w:color w:val="272424"/>
          <w:spacing w:val="-22"/>
          <w:sz w:val="35"/>
        </w:rPr>
        <w:t xml:space="preserve"> </w:t>
      </w:r>
      <w:r>
        <w:rPr>
          <w:rFonts w:ascii="Microsoft JhengHei"/>
          <w:color w:val="272424"/>
          <w:spacing w:val="-4"/>
          <w:sz w:val="35"/>
        </w:rPr>
        <w:t>va</w:t>
      </w:r>
      <w:r>
        <w:rPr>
          <w:rFonts w:ascii="Microsoft JhengHei"/>
          <w:color w:val="272424"/>
          <w:spacing w:val="-37"/>
          <w:sz w:val="35"/>
        </w:rPr>
        <w:t xml:space="preserve"> </w:t>
      </w:r>
      <w:r>
        <w:rPr>
          <w:rFonts w:ascii="Microsoft JhengHei"/>
          <w:color w:val="272424"/>
          <w:spacing w:val="-25"/>
          <w:sz w:val="35"/>
        </w:rPr>
        <w:t>maxfiylikni</w:t>
      </w:r>
      <w:r>
        <w:rPr>
          <w:rFonts w:ascii="Microsoft JhengHei"/>
          <w:color w:val="272424"/>
          <w:spacing w:val="-24"/>
          <w:sz w:val="35"/>
        </w:rPr>
        <w:t xml:space="preserve"> </w:t>
      </w:r>
      <w:r>
        <w:rPr>
          <w:rFonts w:ascii="Microsoft JhengHei"/>
          <w:color w:val="272424"/>
          <w:spacing w:val="-26"/>
          <w:sz w:val="35"/>
        </w:rPr>
        <w:t>ta'minlaydi.</w:t>
      </w:r>
    </w:p>
    <w:p w14:paraId="7D79ECB1">
      <w:pPr>
        <w:spacing w:after="0" w:line="208" w:lineRule="auto"/>
        <w:jc w:val="left"/>
        <w:rPr>
          <w:rFonts w:ascii="Microsoft JhengHei"/>
          <w:sz w:val="35"/>
        </w:rPr>
        <w:sectPr>
          <w:pgSz w:w="23040" w:h="12960" w:orient="landscape"/>
          <w:pgMar w:top="1220" w:right="140" w:bottom="280" w:left="20" w:header="720" w:footer="720" w:gutter="0"/>
          <w:cols w:space="720" w:num="1"/>
        </w:sectPr>
      </w:pPr>
    </w:p>
    <w:p w14:paraId="6D1BB4BC">
      <w:pPr>
        <w:pStyle w:val="9"/>
        <w:rPr>
          <w:rFonts w:ascii="Microsoft JhengHei"/>
          <w:sz w:val="20"/>
        </w:rPr>
      </w:pPr>
    </w:p>
    <w:p w14:paraId="1AB25E3F">
      <w:pPr>
        <w:pStyle w:val="9"/>
        <w:rPr>
          <w:rFonts w:ascii="Microsoft JhengHei"/>
          <w:sz w:val="20"/>
        </w:rPr>
      </w:pPr>
    </w:p>
    <w:p w14:paraId="5C7EC564">
      <w:pPr>
        <w:pStyle w:val="9"/>
        <w:rPr>
          <w:rFonts w:ascii="Microsoft JhengHei"/>
          <w:sz w:val="20"/>
        </w:rPr>
      </w:pPr>
    </w:p>
    <w:p w14:paraId="41C8D24A">
      <w:pPr>
        <w:pStyle w:val="9"/>
        <w:rPr>
          <w:rFonts w:ascii="Microsoft JhengHei"/>
          <w:sz w:val="20"/>
        </w:rPr>
      </w:pPr>
    </w:p>
    <w:p w14:paraId="1D645CFC">
      <w:pPr>
        <w:pStyle w:val="9"/>
        <w:rPr>
          <w:rFonts w:ascii="Microsoft JhengHei"/>
          <w:sz w:val="13"/>
        </w:rPr>
      </w:pPr>
    </w:p>
    <w:p w14:paraId="46023CC6">
      <w:pPr>
        <w:pStyle w:val="2"/>
        <w:spacing w:line="991" w:lineRule="exact"/>
      </w:pPr>
      <w:r>
        <w:rPr>
          <w:spacing w:val="-13"/>
        </w:rPr>
        <w:t>Shifrlarning</w:t>
      </w:r>
      <w:r>
        <w:rPr>
          <w:spacing w:val="-42"/>
        </w:rPr>
        <w:t xml:space="preserve"> </w:t>
      </w:r>
      <w:r>
        <w:rPr>
          <w:spacing w:val="-13"/>
        </w:rPr>
        <w:t>turlari</w:t>
      </w:r>
    </w:p>
    <w:p w14:paraId="34631705">
      <w:pPr>
        <w:pStyle w:val="9"/>
        <w:rPr>
          <w:rFonts w:ascii="Calibri"/>
          <w:b/>
          <w:sz w:val="20"/>
        </w:rPr>
      </w:pPr>
    </w:p>
    <w:p w14:paraId="75A5B2BC">
      <w:pPr>
        <w:pStyle w:val="9"/>
        <w:rPr>
          <w:rFonts w:ascii="Calibri"/>
          <w:b/>
          <w:sz w:val="20"/>
        </w:rPr>
      </w:pPr>
    </w:p>
    <w:p w14:paraId="0E8183E4">
      <w:pPr>
        <w:pStyle w:val="9"/>
        <w:rPr>
          <w:rFonts w:ascii="Calibri"/>
          <w:b/>
          <w:sz w:val="20"/>
        </w:rPr>
      </w:pPr>
    </w:p>
    <w:p w14:paraId="21678D68">
      <w:pPr>
        <w:pStyle w:val="9"/>
        <w:spacing w:before="8"/>
        <w:rPr>
          <w:rFonts w:ascii="Calibri"/>
          <w:b/>
        </w:rPr>
      </w:pPr>
    </w:p>
    <w:p w14:paraId="57DFD8A5">
      <w:pPr>
        <w:spacing w:after="0"/>
        <w:rPr>
          <w:rFonts w:ascii="Calibri"/>
        </w:rPr>
        <w:sectPr>
          <w:pgSz w:w="23040" w:h="12960" w:orient="landscape"/>
          <w:pgMar w:top="1220" w:right="140" w:bottom="280" w:left="20" w:header="720" w:footer="720" w:gutter="0"/>
          <w:cols w:space="720" w:num="1"/>
        </w:sectPr>
      </w:pPr>
    </w:p>
    <w:p w14:paraId="7A267C45">
      <w:pPr>
        <w:pStyle w:val="4"/>
        <w:spacing w:before="10"/>
        <w:ind w:left="3705"/>
      </w:pPr>
      <w:r>
        <w:rPr>
          <w:color w:val="272424"/>
          <w:spacing w:val="-5"/>
          <w:w w:val="95"/>
        </w:rPr>
        <w:t>Almashtirish</w:t>
      </w:r>
      <w:r>
        <w:rPr>
          <w:color w:val="272424"/>
          <w:spacing w:val="-21"/>
          <w:w w:val="95"/>
        </w:rPr>
        <w:t xml:space="preserve"> </w:t>
      </w:r>
      <w:r>
        <w:rPr>
          <w:color w:val="272424"/>
          <w:spacing w:val="-4"/>
          <w:w w:val="95"/>
        </w:rPr>
        <w:t>shifrlari</w:t>
      </w:r>
    </w:p>
    <w:p w14:paraId="0FA04A53">
      <w:pPr>
        <w:spacing w:before="319" w:line="314" w:lineRule="auto"/>
        <w:ind w:left="3705" w:right="-5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pacing w:val="-5"/>
          <w:sz w:val="35"/>
        </w:rPr>
        <w:t>Har</w:t>
      </w:r>
      <w:r>
        <w:rPr>
          <w:rFonts w:ascii="Calibri"/>
          <w:color w:val="272424"/>
          <w:spacing w:val="-8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bir</w:t>
      </w:r>
      <w:r>
        <w:rPr>
          <w:rFonts w:ascii="Calibri"/>
          <w:color w:val="272424"/>
          <w:spacing w:val="-9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harfni</w:t>
      </w:r>
      <w:r>
        <w:rPr>
          <w:rFonts w:ascii="Calibri"/>
          <w:color w:val="272424"/>
          <w:spacing w:val="-10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boshqasiga</w:t>
      </w:r>
      <w:r>
        <w:rPr>
          <w:rFonts w:ascii="Calibri"/>
          <w:color w:val="272424"/>
          <w:spacing w:val="-7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almashtiring,</w:t>
      </w:r>
      <w:r>
        <w:rPr>
          <w:rFonts w:ascii="Calibri"/>
          <w:color w:val="272424"/>
          <w:spacing w:val="-16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masalan</w:t>
      </w:r>
      <w:r>
        <w:rPr>
          <w:rFonts w:ascii="Calibri"/>
          <w:color w:val="272424"/>
          <w:spacing w:val="-76"/>
          <w:sz w:val="35"/>
        </w:rPr>
        <w:t xml:space="preserve"> </w:t>
      </w:r>
      <w:r>
        <w:rPr>
          <w:rFonts w:ascii="Calibri"/>
          <w:color w:val="272424"/>
          <w:sz w:val="35"/>
        </w:rPr>
        <w:t>mashhur Sezar</w:t>
      </w:r>
      <w:r>
        <w:rPr>
          <w:rFonts w:ascii="Calibri"/>
          <w:color w:val="272424"/>
          <w:spacing w:val="-1"/>
          <w:sz w:val="35"/>
        </w:rPr>
        <w:t xml:space="preserve"> </w:t>
      </w:r>
      <w:r>
        <w:rPr>
          <w:rFonts w:ascii="Calibri"/>
          <w:color w:val="272424"/>
          <w:sz w:val="35"/>
        </w:rPr>
        <w:t>shifr.</w:t>
      </w:r>
    </w:p>
    <w:p w14:paraId="75D0DCAD">
      <w:pPr>
        <w:pStyle w:val="4"/>
        <w:spacing w:before="10"/>
        <w:ind w:left="1911"/>
      </w:pPr>
      <w:r>
        <w:rPr>
          <w:b w:val="0"/>
        </w:rPr>
        <w:br w:type="column"/>
      </w:r>
      <w:r>
        <w:rPr>
          <w:color w:val="272424"/>
          <w:spacing w:val="-2"/>
          <w:w w:val="95"/>
        </w:rPr>
        <w:t>Transpozitsiyali</w:t>
      </w:r>
      <w:r>
        <w:rPr>
          <w:color w:val="272424"/>
          <w:spacing w:val="-9"/>
          <w:w w:val="95"/>
        </w:rPr>
        <w:t xml:space="preserve"> </w:t>
      </w:r>
      <w:r>
        <w:rPr>
          <w:color w:val="272424"/>
          <w:spacing w:val="-1"/>
          <w:w w:val="95"/>
        </w:rPr>
        <w:t>shifrlar</w:t>
      </w:r>
    </w:p>
    <w:p w14:paraId="393FBB40">
      <w:pPr>
        <w:spacing w:before="147" w:line="314" w:lineRule="auto"/>
        <w:ind w:left="1913" w:right="3933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pacing w:val="-5"/>
          <w:sz w:val="35"/>
        </w:rPr>
        <w:t>Temir</w:t>
      </w:r>
      <w:r>
        <w:rPr>
          <w:rFonts w:ascii="Calibri"/>
          <w:color w:val="272424"/>
          <w:spacing w:val="-13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yo'l</w:t>
      </w:r>
      <w:r>
        <w:rPr>
          <w:rFonts w:ascii="Calibri"/>
          <w:color w:val="272424"/>
          <w:spacing w:val="-10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devori</w:t>
      </w:r>
      <w:r>
        <w:rPr>
          <w:rFonts w:ascii="Calibri"/>
          <w:color w:val="272424"/>
          <w:spacing w:val="-11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shifriga</w:t>
      </w:r>
      <w:r>
        <w:rPr>
          <w:rFonts w:ascii="Calibri"/>
          <w:color w:val="272424"/>
          <w:spacing w:val="-12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o'xshab,</w:t>
      </w:r>
      <w:r>
        <w:rPr>
          <w:rFonts w:ascii="Calibri"/>
          <w:color w:val="272424"/>
          <w:spacing w:val="-16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harflar</w:t>
      </w:r>
      <w:r>
        <w:rPr>
          <w:rFonts w:ascii="Calibri"/>
          <w:color w:val="272424"/>
          <w:spacing w:val="-12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tartibini</w:t>
      </w:r>
      <w:r>
        <w:rPr>
          <w:rFonts w:ascii="Calibri"/>
          <w:color w:val="272424"/>
          <w:spacing w:val="-77"/>
          <w:sz w:val="35"/>
        </w:rPr>
        <w:t xml:space="preserve"> </w:t>
      </w:r>
      <w:r>
        <w:rPr>
          <w:rFonts w:ascii="Calibri"/>
          <w:color w:val="272424"/>
          <w:spacing w:val="-1"/>
          <w:sz w:val="35"/>
        </w:rPr>
        <w:t>ma'lum</w:t>
      </w:r>
      <w:r>
        <w:rPr>
          <w:rFonts w:ascii="Calibri"/>
          <w:color w:val="272424"/>
          <w:spacing w:val="-15"/>
          <w:sz w:val="35"/>
        </w:rPr>
        <w:t xml:space="preserve"> </w:t>
      </w:r>
      <w:r>
        <w:rPr>
          <w:rFonts w:ascii="Calibri"/>
          <w:color w:val="272424"/>
          <w:spacing w:val="-1"/>
          <w:sz w:val="35"/>
        </w:rPr>
        <w:t>bir</w:t>
      </w:r>
      <w:r>
        <w:rPr>
          <w:rFonts w:ascii="Calibri"/>
          <w:color w:val="272424"/>
          <w:spacing w:val="-17"/>
          <w:sz w:val="35"/>
        </w:rPr>
        <w:t xml:space="preserve"> </w:t>
      </w:r>
      <w:r>
        <w:rPr>
          <w:rFonts w:ascii="Calibri"/>
          <w:color w:val="272424"/>
          <w:spacing w:val="-1"/>
          <w:sz w:val="35"/>
        </w:rPr>
        <w:t>namunaga</w:t>
      </w:r>
      <w:r>
        <w:rPr>
          <w:rFonts w:ascii="Calibri"/>
          <w:color w:val="272424"/>
          <w:spacing w:val="-16"/>
          <w:sz w:val="35"/>
        </w:rPr>
        <w:t xml:space="preserve"> </w:t>
      </w:r>
      <w:r>
        <w:rPr>
          <w:rFonts w:ascii="Calibri"/>
          <w:color w:val="272424"/>
          <w:spacing w:val="-1"/>
          <w:sz w:val="35"/>
        </w:rPr>
        <w:t>muvofiq</w:t>
      </w:r>
      <w:r>
        <w:rPr>
          <w:rFonts w:ascii="Calibri"/>
          <w:color w:val="272424"/>
          <w:spacing w:val="-15"/>
          <w:sz w:val="35"/>
        </w:rPr>
        <w:t xml:space="preserve"> </w:t>
      </w:r>
      <w:r>
        <w:rPr>
          <w:rFonts w:ascii="Calibri"/>
          <w:color w:val="272424"/>
          <w:spacing w:val="-1"/>
          <w:sz w:val="35"/>
        </w:rPr>
        <w:t>qayta</w:t>
      </w:r>
      <w:r>
        <w:rPr>
          <w:rFonts w:ascii="Calibri"/>
          <w:color w:val="272424"/>
          <w:spacing w:val="-19"/>
          <w:sz w:val="35"/>
        </w:rPr>
        <w:t xml:space="preserve"> </w:t>
      </w:r>
      <w:r>
        <w:rPr>
          <w:rFonts w:ascii="Calibri"/>
          <w:color w:val="272424"/>
          <w:spacing w:val="-1"/>
          <w:sz w:val="35"/>
        </w:rPr>
        <w:t>tartibga</w:t>
      </w:r>
    </w:p>
    <w:p w14:paraId="5A0F608C">
      <w:pPr>
        <w:tabs>
          <w:tab w:val="left" w:pos="1913"/>
          <w:tab w:val="left" w:pos="9433"/>
        </w:tabs>
        <w:spacing w:before="0"/>
        <w:ind w:left="1491" w:right="0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w w:val="100"/>
          <w:sz w:val="35"/>
          <w:u w:val="thick" w:color="B5B7E2"/>
        </w:rPr>
        <w:t xml:space="preserve"> </w:t>
      </w:r>
      <w:r>
        <w:rPr>
          <w:rFonts w:ascii="Calibri"/>
          <w:color w:val="272424"/>
          <w:sz w:val="35"/>
          <w:u w:val="thick" w:color="B5B7E2"/>
        </w:rPr>
        <w:tab/>
      </w:r>
      <w:r>
        <w:rPr>
          <w:rFonts w:ascii="Calibri"/>
          <w:color w:val="272424"/>
          <w:sz w:val="35"/>
          <w:u w:val="thick" w:color="B5B7E2"/>
        </w:rPr>
        <w:t>soling.</w:t>
      </w:r>
      <w:r>
        <w:rPr>
          <w:rFonts w:ascii="Calibri"/>
          <w:color w:val="272424"/>
          <w:sz w:val="35"/>
          <w:u w:val="thick" w:color="B5B7E2"/>
        </w:rPr>
        <w:tab/>
      </w:r>
    </w:p>
    <w:p w14:paraId="3BC89637">
      <w:pPr>
        <w:spacing w:after="0"/>
        <w:jc w:val="left"/>
        <w:rPr>
          <w:rFonts w:ascii="Calibri"/>
          <w:sz w:val="35"/>
        </w:rPr>
        <w:sectPr>
          <w:type w:val="continuous"/>
          <w:pgSz w:w="23040" w:h="12960" w:orient="landscape"/>
          <w:pgMar w:top="1040" w:right="140" w:bottom="280" w:left="20" w:header="720" w:footer="720" w:gutter="0"/>
          <w:cols w:equalWidth="0" w:num="2">
            <w:col w:w="10241" w:space="40"/>
            <w:col w:w="12599"/>
          </w:cols>
        </w:sectPr>
      </w:pPr>
    </w:p>
    <w:p w14:paraId="7A8802C6">
      <w:pPr>
        <w:pStyle w:val="9"/>
        <w:rPr>
          <w:rFonts w:ascii="Calibri"/>
          <w:sz w:val="20"/>
        </w:rPr>
      </w:pPr>
    </w:p>
    <w:p w14:paraId="02426995">
      <w:pPr>
        <w:pStyle w:val="9"/>
        <w:rPr>
          <w:rFonts w:ascii="Calibri"/>
          <w:sz w:val="20"/>
        </w:rPr>
      </w:pPr>
    </w:p>
    <w:p w14:paraId="2C796AD4">
      <w:pPr>
        <w:pStyle w:val="9"/>
        <w:spacing w:before="9"/>
        <w:rPr>
          <w:rFonts w:ascii="Calibri"/>
          <w:sz w:val="19"/>
        </w:rPr>
      </w:pPr>
    </w:p>
    <w:p w14:paraId="21AFAFAC">
      <w:pPr>
        <w:spacing w:after="0"/>
        <w:rPr>
          <w:rFonts w:ascii="Calibri"/>
          <w:sz w:val="19"/>
        </w:rPr>
        <w:sectPr>
          <w:type w:val="continuous"/>
          <w:pgSz w:w="23040" w:h="12960" w:orient="landscape"/>
          <w:pgMar w:top="1040" w:right="140" w:bottom="280" w:left="20" w:header="720" w:footer="720" w:gutter="0"/>
          <w:cols w:space="720" w:num="1"/>
        </w:sectPr>
      </w:pPr>
    </w:p>
    <w:p w14:paraId="69FCF3DC">
      <w:pPr>
        <w:pStyle w:val="4"/>
        <w:spacing w:before="9"/>
        <w:ind w:left="3705"/>
      </w:pPr>
      <w:r>
        <w:pict>
          <v:group id="_x0000_s1045" o:spid="_x0000_s1045" o:spt="203" style="position:absolute;left:0pt;margin-left:-0.5pt;margin-top:-0.5pt;height:649.1pt;width:1153.1pt;mso-position-horizontal-relative:page;mso-position-vertical-relative:page;z-index:-251646976;mso-width-relative:page;mso-height-relative:page;" coordorigin="-11,-11" coordsize="23062,12982">
            <o:lock v:ext="edit"/>
            <v:rect id="_x0000_s1046" o:spid="_x0000_s1046" o:spt="1" style="position:absolute;left:0;top:0;height:12960;width:23040;" filled="f" stroked="t" coordsize="21600,21600">
              <v:path/>
              <v:fill on="f" focussize="0,0"/>
              <v:stroke weight="1.08pt" color="#E4DFDF"/>
              <v:imagedata o:title=""/>
              <o:lock v:ext="edit"/>
            </v:rect>
            <v:shape id="_x0000_s1047" o:spid="_x0000_s1047" style="position:absolute;left:3210;top:4582;height:2619;width:8135;" fillcolor="#DADBF0" filled="t" stroked="f" coordorigin="3210,4583" coordsize="8135,2619" path="m11187,4583l3367,4583,3306,4595,3256,4629,3222,4679,3210,4740,3210,7044,3222,7105,3256,7155,3306,7189,3367,7201,11187,7201,11249,7189,11299,7155,11332,7105,11345,7044,11345,4740,11332,4679,11299,4629,11249,4595,11187,4583xe">
              <v:path arrowok="t"/>
              <v:fill on="t" focussize="0,0"/>
              <v:stroke on="f"/>
              <v:imagedata o:title=""/>
              <o:lock v:ext="edit"/>
            </v:shape>
            <v:shape id="_x0000_s1048" o:spid="_x0000_s1048" style="position:absolute;left:3210;top:4582;height:2619;width:8135;" filled="f" stroked="t" coordorigin="3210,4583" coordsize="8135,2619" path="m3210,4740l3222,4679,3256,4629,3306,4595,3367,4583,11187,4583,11249,4595,11299,4629,11332,4679,11345,4740,11345,7044,11332,7105,11299,7155,11249,7189,11187,7201,3367,7201,3306,7189,3256,7155,3222,7105,3210,7044,3210,4740xe">
              <v:path arrowok="t"/>
              <v:fill on="f" focussize="0,0"/>
              <v:stroke weight="1.08pt" color="#B5B7E2"/>
              <v:imagedata o:title=""/>
              <o:lock v:ext="edit"/>
            </v:shape>
            <v:shape id="_x0000_s1049" o:spid="_x0000_s1049" style="position:absolute;left:3210;top:4582;height:5589;width:16620;" fillcolor="#DADBF0" filled="t" stroked="f" coordorigin="3210,4583" coordsize="16620,5589" path="m11345,7709l11332,7648,11299,7598,11249,7564,11187,7552,3367,7552,3306,7564,3256,7598,3222,7648,3210,7709,3210,10014,3222,10075,3256,10125,3306,10159,3367,10171,11187,10171,11249,10159,11299,10125,11332,10075,11345,10014,11345,7709xm19830,4740l19818,4679,19784,4629,19734,4595,19673,4583,11853,4583,11791,4595,11741,4629,11708,4679,11695,4740,11695,7044,11708,7105,11741,7155,11791,7189,11853,7201,19673,7201,19734,7189,19784,7155,19818,7105,19830,7044,19830,4740xe">
              <v:path arrowok="t"/>
              <v:fill on="t" focussize="0,0"/>
              <v:stroke on="f"/>
              <v:imagedata o:title=""/>
              <o:lock v:ext="edit"/>
            </v:shape>
            <v:shape id="_x0000_s1050" o:spid="_x0000_s1050" style="position:absolute;left:3210;top:7551;height:2620;width:8135;" filled="f" stroked="t" coordorigin="3210,7552" coordsize="8135,2620" path="m3210,7709l3222,7648,3256,7598,3306,7564,3367,7552,11187,7552,11249,7564,11299,7598,11332,7648,11345,7709,11345,10014,11332,10075,11299,10125,11249,10159,11187,10171,3367,10171,3306,10159,3256,10125,3222,10075,3210,10014,3210,7709xe">
              <v:path arrowok="t"/>
              <v:fill on="f" focussize="0,0"/>
              <v:stroke weight="1.08pt" color="#B5B7E2"/>
              <v:imagedata o:title=""/>
              <o:lock v:ext="edit"/>
            </v:shape>
            <v:shape id="_x0000_s1051" o:spid="_x0000_s1051" style="position:absolute;left:11695;top:7551;height:2620;width:8135;" fillcolor="#DADBF0" filled="t" stroked="f" coordorigin="11695,7552" coordsize="8135,2620" path="m19673,7552l11853,7552,11791,7564,11741,7598,11708,7648,11695,7709,11695,10014,11708,10075,11741,10125,11791,10159,11853,10171,19673,10171,19734,10159,19784,10125,19818,10075,19830,10014,19830,7709,19818,7648,19784,7598,19734,7564,19673,7552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272424"/>
          <w:w w:val="95"/>
        </w:rPr>
        <w:t>Bir</w:t>
      </w:r>
      <w:r>
        <w:rPr>
          <w:color w:val="272424"/>
          <w:spacing w:val="-2"/>
          <w:w w:val="95"/>
        </w:rPr>
        <w:t xml:space="preserve"> </w:t>
      </w:r>
      <w:r>
        <w:rPr>
          <w:color w:val="272424"/>
          <w:w w:val="95"/>
        </w:rPr>
        <w:t>martalikpad</w:t>
      </w:r>
    </w:p>
    <w:p w14:paraId="23216954">
      <w:pPr>
        <w:spacing w:before="154" w:line="314" w:lineRule="auto"/>
        <w:ind w:left="3705" w:right="-7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pacing w:val="-4"/>
          <w:sz w:val="35"/>
        </w:rPr>
        <w:t>Xabarning</w:t>
      </w:r>
      <w:r>
        <w:rPr>
          <w:rFonts w:ascii="Calibri"/>
          <w:color w:val="272424"/>
          <w:spacing w:val="-13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o'zigacha</w:t>
      </w:r>
      <w:r>
        <w:rPr>
          <w:rFonts w:ascii="Calibri"/>
          <w:color w:val="272424"/>
          <w:spacing w:val="-10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bo'lgan</w:t>
      </w:r>
      <w:r>
        <w:rPr>
          <w:rFonts w:ascii="Calibri"/>
          <w:color w:val="272424"/>
          <w:spacing w:val="-11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bir</w:t>
      </w:r>
      <w:r>
        <w:rPr>
          <w:rFonts w:ascii="Calibri"/>
          <w:color w:val="272424"/>
          <w:spacing w:val="-15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martalik</w:t>
      </w:r>
      <w:r>
        <w:rPr>
          <w:rFonts w:ascii="Calibri"/>
          <w:color w:val="272424"/>
          <w:spacing w:val="-16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kalitdan</w:t>
      </w:r>
      <w:r>
        <w:rPr>
          <w:rFonts w:ascii="Calibri"/>
          <w:color w:val="272424"/>
          <w:spacing w:val="-76"/>
          <w:sz w:val="35"/>
        </w:rPr>
        <w:t xml:space="preserve"> </w:t>
      </w:r>
      <w:r>
        <w:rPr>
          <w:rFonts w:ascii="Calibri"/>
          <w:color w:val="272424"/>
          <w:spacing w:val="-6"/>
          <w:sz w:val="35"/>
        </w:rPr>
        <w:t>foydalanib,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mukammal</w:t>
      </w:r>
      <w:r>
        <w:rPr>
          <w:rFonts w:ascii="Calibri"/>
          <w:color w:val="272424"/>
          <w:spacing w:val="-9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maxfiylikni</w:t>
      </w:r>
      <w:r>
        <w:rPr>
          <w:rFonts w:ascii="Calibri"/>
          <w:color w:val="272424"/>
          <w:spacing w:val="-9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ta'minlasin.</w:t>
      </w:r>
    </w:p>
    <w:p w14:paraId="66A2C164">
      <w:pPr>
        <w:pStyle w:val="4"/>
        <w:spacing w:before="9"/>
        <w:ind w:left="1768"/>
      </w:pPr>
      <w:r>
        <w:rPr>
          <w:b w:val="0"/>
        </w:rPr>
        <w:br w:type="column"/>
      </w:r>
      <w:r>
        <w:rPr>
          <w:color w:val="272424"/>
          <w:w w:val="95"/>
        </w:rPr>
        <w:t>Shifrlarni bloklash</w:t>
      </w:r>
    </w:p>
    <w:p w14:paraId="739BC75B">
      <w:pPr>
        <w:spacing w:before="131"/>
        <w:ind w:left="1768" w:right="0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pacing w:val="-5"/>
          <w:sz w:val="35"/>
        </w:rPr>
        <w:t>Ma'lumotlarning</w:t>
      </w:r>
      <w:r>
        <w:rPr>
          <w:rFonts w:ascii="Calibri"/>
          <w:color w:val="272424"/>
          <w:spacing w:val="-9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kichik</w:t>
      </w:r>
      <w:r>
        <w:rPr>
          <w:rFonts w:ascii="Calibri"/>
          <w:color w:val="272424"/>
          <w:spacing w:val="-9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bo'laklarida</w:t>
      </w:r>
      <w:r>
        <w:rPr>
          <w:rFonts w:ascii="Calibri"/>
          <w:color w:val="272424"/>
          <w:spacing w:val="-8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ishlash,</w:t>
      </w:r>
      <w:r>
        <w:rPr>
          <w:rFonts w:ascii="Calibri"/>
          <w:color w:val="272424"/>
          <w:spacing w:val="-16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ularni</w:t>
      </w:r>
    </w:p>
    <w:p w14:paraId="2A67964C">
      <w:pPr>
        <w:spacing w:before="133"/>
        <w:ind w:left="1768" w:right="0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pacing w:val="-5"/>
          <w:sz w:val="35"/>
        </w:rPr>
        <w:t>simmetrik</w:t>
      </w:r>
      <w:r>
        <w:rPr>
          <w:rFonts w:ascii="Calibri"/>
          <w:color w:val="272424"/>
          <w:spacing w:val="-11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kalit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yordamida</w:t>
      </w:r>
      <w:r>
        <w:rPr>
          <w:rFonts w:ascii="Calibri"/>
          <w:color w:val="272424"/>
          <w:spacing w:val="-11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mustaqil</w:t>
      </w:r>
      <w:r>
        <w:rPr>
          <w:rFonts w:ascii="Calibri"/>
          <w:color w:val="272424"/>
          <w:spacing w:val="-10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ravishda</w:t>
      </w:r>
    </w:p>
    <w:p w14:paraId="0E652D71">
      <w:pPr>
        <w:tabs>
          <w:tab w:val="left" w:pos="1768"/>
          <w:tab w:val="left" w:pos="9290"/>
        </w:tabs>
        <w:spacing w:before="132"/>
        <w:ind w:left="1348" w:right="0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w w:val="100"/>
          <w:sz w:val="35"/>
          <w:u w:val="thick" w:color="B5B7E2"/>
        </w:rPr>
        <w:t xml:space="preserve"> </w:t>
      </w:r>
      <w:r>
        <w:rPr>
          <w:rFonts w:ascii="Calibri"/>
          <w:color w:val="272424"/>
          <w:sz w:val="35"/>
          <w:u w:val="thick" w:color="B5B7E2"/>
        </w:rPr>
        <w:tab/>
      </w:r>
      <w:r>
        <w:rPr>
          <w:rFonts w:ascii="Calibri"/>
          <w:color w:val="272424"/>
          <w:sz w:val="35"/>
          <w:u w:val="thick" w:color="B5B7E2"/>
        </w:rPr>
        <w:t>shifrlash.</w:t>
      </w:r>
      <w:r>
        <w:rPr>
          <w:rFonts w:ascii="Calibri"/>
          <w:color w:val="272424"/>
          <w:sz w:val="35"/>
          <w:u w:val="thick" w:color="B5B7E2"/>
        </w:rPr>
        <w:tab/>
      </w:r>
    </w:p>
    <w:p w14:paraId="7549F218">
      <w:pPr>
        <w:spacing w:after="0"/>
        <w:jc w:val="left"/>
        <w:rPr>
          <w:rFonts w:ascii="Calibri"/>
          <w:sz w:val="35"/>
        </w:rPr>
        <w:sectPr>
          <w:type w:val="continuous"/>
          <w:pgSz w:w="23040" w:h="12960" w:orient="landscape"/>
          <w:pgMar w:top="1040" w:right="140" w:bottom="280" w:left="20" w:header="720" w:footer="720" w:gutter="0"/>
          <w:cols w:equalWidth="0" w:num="2">
            <w:col w:w="10383" w:space="40"/>
            <w:col w:w="12457"/>
          </w:cols>
        </w:sectPr>
      </w:pPr>
    </w:p>
    <w:p w14:paraId="2EE981E7">
      <w:pPr>
        <w:pStyle w:val="9"/>
        <w:rPr>
          <w:rFonts w:ascii="Calibri"/>
          <w:sz w:val="20"/>
        </w:rPr>
      </w:pPr>
    </w:p>
    <w:p w14:paraId="3DB6BE4B">
      <w:pPr>
        <w:pStyle w:val="9"/>
        <w:rPr>
          <w:rFonts w:ascii="Calibri"/>
          <w:sz w:val="20"/>
        </w:rPr>
      </w:pPr>
    </w:p>
    <w:p w14:paraId="667FF1F5">
      <w:pPr>
        <w:pStyle w:val="9"/>
        <w:rPr>
          <w:rFonts w:ascii="Calibri"/>
          <w:sz w:val="20"/>
        </w:rPr>
      </w:pPr>
    </w:p>
    <w:p w14:paraId="29119D2D">
      <w:pPr>
        <w:pStyle w:val="9"/>
        <w:rPr>
          <w:rFonts w:ascii="Calibri"/>
          <w:sz w:val="20"/>
        </w:rPr>
      </w:pPr>
    </w:p>
    <w:p w14:paraId="5C2F5653">
      <w:pPr>
        <w:pStyle w:val="9"/>
        <w:rPr>
          <w:rFonts w:ascii="Calibri"/>
          <w:sz w:val="20"/>
        </w:rPr>
      </w:pPr>
    </w:p>
    <w:p w14:paraId="70A34C2E">
      <w:pPr>
        <w:pStyle w:val="9"/>
        <w:spacing w:before="12"/>
        <w:rPr>
          <w:rFonts w:ascii="Calibri"/>
          <w:sz w:val="19"/>
        </w:rPr>
      </w:pPr>
    </w:p>
    <w:p w14:paraId="61047F98">
      <w:pPr>
        <w:pStyle w:val="2"/>
      </w:pPr>
      <w:r>
        <w:rPr>
          <w:spacing w:val="-16"/>
        </w:rPr>
        <w:t>Simmetrik-</w:t>
      </w:r>
      <w:r>
        <w:rPr>
          <w:spacing w:val="-121"/>
        </w:rPr>
        <w:t xml:space="preserve"> </w:t>
      </w:r>
      <w:r>
        <w:rPr>
          <w:spacing w:val="-16"/>
        </w:rPr>
        <w:t>kalit</w:t>
      </w:r>
      <w:r>
        <w:rPr>
          <w:spacing w:val="-77"/>
        </w:rPr>
        <w:t xml:space="preserve"> </w:t>
      </w:r>
      <w:r>
        <w:rPr>
          <w:spacing w:val="-15"/>
        </w:rPr>
        <w:t>shifrlash</w:t>
      </w:r>
    </w:p>
    <w:p w14:paraId="0111A42C">
      <w:pPr>
        <w:pStyle w:val="9"/>
        <w:rPr>
          <w:rFonts w:ascii="Calibri"/>
          <w:b/>
          <w:sz w:val="20"/>
        </w:rPr>
      </w:pPr>
    </w:p>
    <w:p w14:paraId="790310CA">
      <w:pPr>
        <w:pStyle w:val="9"/>
        <w:rPr>
          <w:rFonts w:ascii="Calibri"/>
          <w:b/>
          <w:sz w:val="20"/>
        </w:rPr>
      </w:pPr>
    </w:p>
    <w:p w14:paraId="7DEA1E7D">
      <w:pPr>
        <w:pStyle w:val="9"/>
        <w:rPr>
          <w:rFonts w:ascii="Calibri"/>
          <w:b/>
          <w:sz w:val="20"/>
        </w:rPr>
      </w:pPr>
    </w:p>
    <w:p w14:paraId="67AF023F">
      <w:pPr>
        <w:pStyle w:val="9"/>
        <w:rPr>
          <w:rFonts w:ascii="Calibri"/>
          <w:b/>
          <w:sz w:val="20"/>
        </w:rPr>
      </w:pPr>
    </w:p>
    <w:p w14:paraId="261B4674">
      <w:pPr>
        <w:pStyle w:val="9"/>
        <w:rPr>
          <w:rFonts w:ascii="Calibri"/>
          <w:b/>
          <w:sz w:val="20"/>
        </w:rPr>
      </w:pPr>
    </w:p>
    <w:p w14:paraId="708526B4">
      <w:pPr>
        <w:pStyle w:val="9"/>
        <w:rPr>
          <w:rFonts w:ascii="Calibri"/>
          <w:b/>
          <w:sz w:val="20"/>
        </w:rPr>
      </w:pPr>
    </w:p>
    <w:p w14:paraId="17D0742F">
      <w:pPr>
        <w:pStyle w:val="9"/>
        <w:rPr>
          <w:rFonts w:ascii="Calibri"/>
          <w:b/>
          <w:sz w:val="20"/>
        </w:rPr>
      </w:pPr>
    </w:p>
    <w:p w14:paraId="5DA8DC2E">
      <w:pPr>
        <w:pStyle w:val="9"/>
        <w:rPr>
          <w:rFonts w:ascii="Calibri"/>
          <w:b/>
          <w:sz w:val="20"/>
        </w:rPr>
      </w:pPr>
    </w:p>
    <w:p w14:paraId="11B93A3D">
      <w:pPr>
        <w:pStyle w:val="9"/>
        <w:rPr>
          <w:rFonts w:ascii="Calibri"/>
          <w:b/>
          <w:sz w:val="20"/>
        </w:rPr>
      </w:pPr>
    </w:p>
    <w:p w14:paraId="10154EA5">
      <w:pPr>
        <w:pStyle w:val="9"/>
        <w:rPr>
          <w:rFonts w:ascii="Calibri"/>
          <w:b/>
          <w:sz w:val="20"/>
        </w:rPr>
      </w:pPr>
    </w:p>
    <w:p w14:paraId="0A4CBD78">
      <w:pPr>
        <w:pStyle w:val="9"/>
        <w:rPr>
          <w:rFonts w:ascii="Calibri"/>
          <w:b/>
          <w:sz w:val="20"/>
        </w:rPr>
      </w:pPr>
    </w:p>
    <w:p w14:paraId="057A1C97">
      <w:pPr>
        <w:pStyle w:val="9"/>
        <w:rPr>
          <w:rFonts w:ascii="Calibri"/>
          <w:b/>
          <w:sz w:val="20"/>
        </w:rPr>
      </w:pPr>
    </w:p>
    <w:p w14:paraId="61DA31B5">
      <w:pPr>
        <w:pStyle w:val="9"/>
        <w:rPr>
          <w:rFonts w:ascii="Calibri"/>
          <w:b/>
          <w:sz w:val="20"/>
        </w:rPr>
      </w:pPr>
    </w:p>
    <w:p w14:paraId="74081DAD">
      <w:pPr>
        <w:pStyle w:val="9"/>
        <w:rPr>
          <w:rFonts w:ascii="Calibri"/>
          <w:b/>
          <w:sz w:val="20"/>
        </w:rPr>
      </w:pPr>
    </w:p>
    <w:p w14:paraId="600D6B17">
      <w:pPr>
        <w:pStyle w:val="9"/>
        <w:rPr>
          <w:rFonts w:ascii="Calibri"/>
          <w:b/>
          <w:sz w:val="20"/>
        </w:rPr>
      </w:pPr>
    </w:p>
    <w:p w14:paraId="54789E48">
      <w:pPr>
        <w:pStyle w:val="9"/>
        <w:rPr>
          <w:rFonts w:ascii="Calibri"/>
          <w:b/>
          <w:sz w:val="20"/>
        </w:rPr>
      </w:pPr>
    </w:p>
    <w:p w14:paraId="594E660D">
      <w:pPr>
        <w:pStyle w:val="9"/>
        <w:rPr>
          <w:rFonts w:ascii="Calibri"/>
          <w:b/>
          <w:sz w:val="20"/>
        </w:rPr>
      </w:pPr>
    </w:p>
    <w:p w14:paraId="1B0FA396">
      <w:pPr>
        <w:pStyle w:val="9"/>
        <w:spacing w:before="10"/>
        <w:rPr>
          <w:rFonts w:ascii="Calibri"/>
          <w:b/>
          <w:sz w:val="16"/>
        </w:rPr>
      </w:pPr>
    </w:p>
    <w:p w14:paraId="09AA2ADE">
      <w:pPr>
        <w:spacing w:after="0"/>
        <w:rPr>
          <w:rFonts w:ascii="Calibri"/>
          <w:sz w:val="16"/>
        </w:rPr>
        <w:sectPr>
          <w:pgSz w:w="23040" w:h="12960" w:orient="landscape"/>
          <w:pgMar w:top="1220" w:right="140" w:bottom="280" w:left="20" w:header="720" w:footer="720" w:gutter="0"/>
          <w:cols w:space="720" w:num="1"/>
        </w:sectPr>
      </w:pPr>
    </w:p>
    <w:p w14:paraId="77718928">
      <w:pPr>
        <w:pStyle w:val="4"/>
        <w:spacing w:before="10"/>
      </w:pPr>
      <w:r>
        <w:pict>
          <v:group id="_x0000_s1052" o:spid="_x0000_s1052" o:spt="203" style="position:absolute;left:0pt;margin-left:-0.5pt;margin-top:-0.5pt;height:649.1pt;width:1153.1pt;mso-position-horizontal-relative:page;mso-position-vertical-relative:page;z-index:-251646976;mso-width-relative:page;mso-height-relative:page;" coordorigin="-11,-11" coordsize="23062,12982">
            <o:lock v:ext="edit"/>
            <v:rect id="_x0000_s1053" o:spid="_x0000_s1053" o:spt="1" style="position:absolute;left:0;top:0;height:12960;width:23040;" filled="f" stroked="t" coordsize="21600,21600">
              <v:path/>
              <v:fill on="f" focussize="0,0"/>
              <v:stroke weight="1.08pt" color="#E4DFDF"/>
              <v:imagedata o:title=""/>
              <o:lock v:ext="edit"/>
            </v:rect>
            <v:shape id="_x0000_s1054" o:spid="_x0000_s1054" o:spt="75" alt="preencoded.png" type="#_x0000_t75" style="position:absolute;left:3210;top:4335;height:3209;width:5190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055" o:spid="_x0000_s1055" o:spt="75" alt="preencoded.png" type="#_x0000_t75" style="position:absolute;left:8924;top:4335;height:3209;width:5192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_x0000_s1056" o:spid="_x0000_s1056" o:spt="75" alt="preencoded.png" type="#_x0000_t75" style="position:absolute;left:14640;top:4335;height:3209;width:5190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</v:group>
        </w:pict>
      </w:r>
      <w:r>
        <w:rPr>
          <w:w w:val="95"/>
        </w:rPr>
        <w:t>Umumiy</w:t>
      </w:r>
      <w:r>
        <w:rPr>
          <w:spacing w:val="-16"/>
          <w:w w:val="95"/>
        </w:rPr>
        <w:t xml:space="preserve"> </w:t>
      </w:r>
      <w:r>
        <w:rPr>
          <w:w w:val="95"/>
        </w:rPr>
        <w:t>maxfiy</w:t>
      </w:r>
      <w:r>
        <w:rPr>
          <w:spacing w:val="-15"/>
          <w:w w:val="95"/>
        </w:rPr>
        <w:t xml:space="preserve"> </w:t>
      </w:r>
      <w:r>
        <w:rPr>
          <w:w w:val="95"/>
        </w:rPr>
        <w:t>kalit</w:t>
      </w:r>
    </w:p>
    <w:p w14:paraId="48D56403">
      <w:pPr>
        <w:spacing w:before="320" w:line="314" w:lineRule="auto"/>
        <w:ind w:left="3333" w:right="-11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z w:val="35"/>
        </w:rPr>
        <w:t>Xabarni shifrlash va parolni</w:t>
      </w:r>
      <w:r>
        <w:rPr>
          <w:rFonts w:ascii="Calibri"/>
          <w:color w:val="272424"/>
          <w:spacing w:val="1"/>
          <w:sz w:val="35"/>
        </w:rPr>
        <w:t xml:space="preserve"> </w:t>
      </w:r>
      <w:r>
        <w:rPr>
          <w:rFonts w:ascii="Calibri"/>
          <w:color w:val="272424"/>
          <w:spacing w:val="-2"/>
          <w:sz w:val="35"/>
        </w:rPr>
        <w:t>shifrlash</w:t>
      </w:r>
      <w:r>
        <w:rPr>
          <w:rFonts w:ascii="Calibri"/>
          <w:color w:val="272424"/>
          <w:spacing w:val="-16"/>
          <w:sz w:val="35"/>
        </w:rPr>
        <w:t xml:space="preserve"> </w:t>
      </w:r>
      <w:r>
        <w:rPr>
          <w:rFonts w:ascii="Calibri"/>
          <w:color w:val="272424"/>
          <w:spacing w:val="-2"/>
          <w:sz w:val="35"/>
        </w:rPr>
        <w:t>uchun</w:t>
      </w:r>
      <w:r>
        <w:rPr>
          <w:rFonts w:ascii="Calibri"/>
          <w:color w:val="272424"/>
          <w:spacing w:val="-15"/>
          <w:sz w:val="35"/>
        </w:rPr>
        <w:t xml:space="preserve"> </w:t>
      </w:r>
      <w:r>
        <w:rPr>
          <w:rFonts w:ascii="Calibri"/>
          <w:color w:val="272424"/>
          <w:spacing w:val="-2"/>
          <w:sz w:val="35"/>
        </w:rPr>
        <w:t>jo'natuvchi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pacing w:val="-1"/>
          <w:sz w:val="35"/>
        </w:rPr>
        <w:t>ham,</w:t>
      </w:r>
      <w:r>
        <w:rPr>
          <w:rFonts w:ascii="Calibri"/>
          <w:color w:val="272424"/>
          <w:spacing w:val="-76"/>
          <w:sz w:val="35"/>
        </w:rPr>
        <w:t xml:space="preserve"> </w:t>
      </w:r>
      <w:r>
        <w:rPr>
          <w:rFonts w:ascii="Calibri"/>
          <w:color w:val="272424"/>
          <w:spacing w:val="-1"/>
          <w:sz w:val="35"/>
        </w:rPr>
        <w:t>qabul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pacing w:val="-1"/>
          <w:sz w:val="35"/>
        </w:rPr>
        <w:t>qiluvchi</w:t>
      </w:r>
      <w:r>
        <w:rPr>
          <w:rFonts w:ascii="Calibri"/>
          <w:color w:val="272424"/>
          <w:spacing w:val="-12"/>
          <w:sz w:val="35"/>
        </w:rPr>
        <w:t xml:space="preserve"> </w:t>
      </w:r>
      <w:r>
        <w:rPr>
          <w:rFonts w:ascii="Calibri"/>
          <w:color w:val="272424"/>
          <w:sz w:val="35"/>
        </w:rPr>
        <w:t>ham</w:t>
      </w:r>
      <w:r>
        <w:rPr>
          <w:rFonts w:ascii="Calibri"/>
          <w:color w:val="272424"/>
          <w:spacing w:val="-16"/>
          <w:sz w:val="35"/>
        </w:rPr>
        <w:t xml:space="preserve"> </w:t>
      </w:r>
      <w:r>
        <w:rPr>
          <w:rFonts w:ascii="Calibri"/>
          <w:color w:val="272424"/>
          <w:sz w:val="35"/>
        </w:rPr>
        <w:t>bir</w:t>
      </w:r>
      <w:r>
        <w:rPr>
          <w:rFonts w:ascii="Calibri"/>
          <w:color w:val="272424"/>
          <w:spacing w:val="-15"/>
          <w:sz w:val="35"/>
        </w:rPr>
        <w:t xml:space="preserve"> </w:t>
      </w:r>
      <w:r>
        <w:rPr>
          <w:rFonts w:ascii="Calibri"/>
          <w:color w:val="272424"/>
          <w:sz w:val="35"/>
        </w:rPr>
        <w:t>xil</w:t>
      </w:r>
      <w:r>
        <w:rPr>
          <w:rFonts w:ascii="Calibri"/>
          <w:color w:val="272424"/>
          <w:spacing w:val="-20"/>
          <w:sz w:val="35"/>
        </w:rPr>
        <w:t xml:space="preserve"> </w:t>
      </w:r>
      <w:r>
        <w:rPr>
          <w:rFonts w:ascii="Calibri"/>
          <w:color w:val="272424"/>
          <w:sz w:val="35"/>
        </w:rPr>
        <w:t>maxfiy</w:t>
      </w:r>
      <w:r>
        <w:rPr>
          <w:rFonts w:ascii="Calibri"/>
          <w:color w:val="272424"/>
          <w:spacing w:val="-76"/>
          <w:sz w:val="35"/>
        </w:rPr>
        <w:t xml:space="preserve"> </w:t>
      </w:r>
      <w:r>
        <w:rPr>
          <w:rFonts w:ascii="Calibri"/>
          <w:color w:val="272424"/>
          <w:sz w:val="35"/>
        </w:rPr>
        <w:t>kalitdan</w:t>
      </w:r>
      <w:r>
        <w:rPr>
          <w:rFonts w:ascii="Calibri"/>
          <w:color w:val="272424"/>
          <w:spacing w:val="-9"/>
          <w:sz w:val="35"/>
        </w:rPr>
        <w:t xml:space="preserve"> </w:t>
      </w:r>
      <w:r>
        <w:rPr>
          <w:rFonts w:ascii="Calibri"/>
          <w:color w:val="272424"/>
          <w:sz w:val="35"/>
        </w:rPr>
        <w:t>foydalanadi.</w:t>
      </w:r>
    </w:p>
    <w:p w14:paraId="43CD24B8">
      <w:pPr>
        <w:pStyle w:val="4"/>
        <w:spacing w:before="10"/>
        <w:ind w:left="1159"/>
      </w:pPr>
      <w:r>
        <w:rPr>
          <w:b w:val="0"/>
        </w:rPr>
        <w:br w:type="column"/>
      </w:r>
      <w:r>
        <w:t>Samaradorlik</w:t>
      </w:r>
    </w:p>
    <w:p w14:paraId="1D7B5591">
      <w:pPr>
        <w:spacing w:before="320" w:line="314" w:lineRule="auto"/>
        <w:ind w:left="1159" w:right="-6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pacing w:val="-3"/>
          <w:sz w:val="35"/>
        </w:rPr>
        <w:t>Simmetrik</w:t>
      </w:r>
      <w:r>
        <w:rPr>
          <w:rFonts w:ascii="Calibri"/>
          <w:color w:val="272424"/>
          <w:spacing w:val="-11"/>
          <w:sz w:val="35"/>
        </w:rPr>
        <w:t xml:space="preserve"> </w:t>
      </w:r>
      <w:r>
        <w:rPr>
          <w:rFonts w:ascii="Calibri"/>
          <w:color w:val="272424"/>
          <w:spacing w:val="-2"/>
          <w:sz w:val="35"/>
        </w:rPr>
        <w:t>shifrlash</w:t>
      </w:r>
      <w:r>
        <w:rPr>
          <w:rFonts w:ascii="Calibri"/>
          <w:color w:val="272424"/>
          <w:spacing w:val="-11"/>
          <w:sz w:val="35"/>
        </w:rPr>
        <w:t xml:space="preserve"> </w:t>
      </w:r>
      <w:r>
        <w:rPr>
          <w:rFonts w:ascii="Calibri"/>
          <w:color w:val="272424"/>
          <w:spacing w:val="-2"/>
          <w:sz w:val="35"/>
        </w:rPr>
        <w:t>jarayoni</w:t>
      </w:r>
      <w:r>
        <w:rPr>
          <w:rFonts w:ascii="Calibri"/>
          <w:color w:val="272424"/>
          <w:spacing w:val="-16"/>
          <w:sz w:val="35"/>
        </w:rPr>
        <w:t xml:space="preserve"> </w:t>
      </w:r>
      <w:r>
        <w:rPr>
          <w:rFonts w:ascii="Calibri"/>
          <w:color w:val="272424"/>
          <w:spacing w:val="-2"/>
          <w:sz w:val="35"/>
        </w:rPr>
        <w:t>tez</w:t>
      </w:r>
      <w:r>
        <w:rPr>
          <w:rFonts w:ascii="Calibri"/>
          <w:color w:val="272424"/>
          <w:spacing w:val="13"/>
          <w:sz w:val="35"/>
        </w:rPr>
        <w:t xml:space="preserve"> </w:t>
      </w:r>
      <w:r>
        <w:rPr>
          <w:rFonts w:ascii="Calibri"/>
          <w:color w:val="272424"/>
          <w:spacing w:val="-2"/>
          <w:sz w:val="35"/>
        </w:rPr>
        <w:t>va</w:t>
      </w:r>
      <w:r>
        <w:rPr>
          <w:rFonts w:ascii="Calibri"/>
          <w:color w:val="272424"/>
          <w:spacing w:val="-76"/>
          <w:sz w:val="35"/>
        </w:rPr>
        <w:t xml:space="preserve"> </w:t>
      </w:r>
      <w:r>
        <w:rPr>
          <w:rFonts w:ascii="Calibri"/>
          <w:color w:val="272424"/>
          <w:sz w:val="35"/>
        </w:rPr>
        <w:t>kamroq hisoblash kuchini talab</w:t>
      </w:r>
      <w:r>
        <w:rPr>
          <w:rFonts w:ascii="Calibri"/>
          <w:color w:val="272424"/>
          <w:spacing w:val="1"/>
          <w:sz w:val="35"/>
        </w:rPr>
        <w:t xml:space="preserve"> </w:t>
      </w:r>
      <w:r>
        <w:rPr>
          <w:rFonts w:ascii="Calibri"/>
          <w:color w:val="272424"/>
          <w:sz w:val="35"/>
        </w:rPr>
        <w:t>qiladi.</w:t>
      </w:r>
    </w:p>
    <w:p w14:paraId="46EA1EB8">
      <w:pPr>
        <w:pStyle w:val="4"/>
        <w:spacing w:before="10"/>
        <w:ind w:left="886"/>
      </w:pPr>
      <w:r>
        <w:rPr>
          <w:b w:val="0"/>
        </w:rPr>
        <w:br w:type="column"/>
      </w:r>
      <w:r>
        <w:t>Maxfiylik</w:t>
      </w:r>
    </w:p>
    <w:p w14:paraId="6B8EA20B">
      <w:pPr>
        <w:spacing w:before="320" w:line="314" w:lineRule="auto"/>
        <w:ind w:left="886" w:right="3327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pacing w:val="-3"/>
          <w:sz w:val="35"/>
        </w:rPr>
        <w:t>Shifrlangan</w:t>
      </w:r>
      <w:r>
        <w:rPr>
          <w:rFonts w:ascii="Calibri"/>
          <w:color w:val="272424"/>
          <w:spacing w:val="-10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xabarga</w:t>
      </w:r>
      <w:r>
        <w:rPr>
          <w:rFonts w:ascii="Calibri"/>
          <w:color w:val="272424"/>
          <w:spacing w:val="-15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faqat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vakolatli</w:t>
      </w:r>
      <w:r>
        <w:rPr>
          <w:rFonts w:ascii="Calibri"/>
          <w:color w:val="272424"/>
          <w:spacing w:val="-76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taraflarning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kirishini</w:t>
      </w:r>
      <w:r>
        <w:rPr>
          <w:rFonts w:ascii="Calibri"/>
          <w:color w:val="272424"/>
          <w:spacing w:val="-15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ta'minlaydi.</w:t>
      </w:r>
    </w:p>
    <w:p w14:paraId="49B1B536">
      <w:pPr>
        <w:spacing w:after="0" w:line="314" w:lineRule="auto"/>
        <w:jc w:val="left"/>
        <w:rPr>
          <w:rFonts w:ascii="Calibri"/>
          <w:sz w:val="35"/>
        </w:rPr>
        <w:sectPr>
          <w:type w:val="continuous"/>
          <w:pgSz w:w="23040" w:h="12960" w:orient="landscape"/>
          <w:pgMar w:top="1040" w:right="140" w:bottom="280" w:left="20" w:header="720" w:footer="720" w:gutter="0"/>
          <w:cols w:equalWidth="0" w:num="3">
            <w:col w:w="7850" w:space="40"/>
            <w:col w:w="5949" w:space="39"/>
            <w:col w:w="9002"/>
          </w:cols>
        </w:sectPr>
      </w:pPr>
    </w:p>
    <w:p w14:paraId="2F0BC959">
      <w:pPr>
        <w:pStyle w:val="2"/>
        <w:spacing w:line="966" w:lineRule="exact"/>
      </w:pPr>
      <w:r>
        <w:pict>
          <v:group id="_x0000_s1057" o:spid="_x0000_s1057" o:spt="203" style="position:absolute;left:0pt;margin-left:-0.5pt;margin-top:-0.5pt;height:649.1pt;width:1153.1pt;mso-position-horizontal-relative:page;mso-position-vertical-relative:page;z-index:-251645952;mso-width-relative:page;mso-height-relative:page;" coordorigin="-11,-11" coordsize="23062,12982">
            <o:lock v:ext="edit"/>
            <v:rect id="_x0000_s1058" o:spid="_x0000_s1058" o:spt="1" style="position:absolute;left:0;top:0;height:12960;width:23040;" filled="f" stroked="t" coordsize="21600,21600">
              <v:path/>
              <v:fill on="f" focussize="0,0"/>
              <v:stroke weight="1.08pt" color="#E4DFDF"/>
              <v:imagedata o:title=""/>
              <o:lock v:ext="edit"/>
            </v:rect>
            <v:shape id="_x0000_s1059" o:spid="_x0000_s1059" style="position:absolute;left:3699;top:2828;height:9098;width:1653;" fillcolor="#B5B7E2" filled="t" stroked="f" coordorigin="3700,2828" coordsize="1653,9098" path="m3769,2863l3766,2850,3759,2839,3748,2831,3734,2828,3721,2831,3710,2839,3702,2850,3700,2863,3700,11891,3702,11904,3710,11915,3721,11923,3734,11926,3748,11923,3759,11915,3766,11904,3769,11891,3769,2863xm5352,3494l5349,3481,5342,3470,5331,3462,5317,3460,4163,3460,4149,3462,4138,3470,4131,3481,4128,3494,4131,3508,4138,3519,4149,3526,4163,3529,5317,3529,5331,3526,5342,3519,5349,3508,5352,3494xe">
              <v:path arrowok="t"/>
              <v:fill on="t" focussize="0,0"/>
              <v:stroke on="f"/>
              <v:imagedata o:title=""/>
              <o:lock v:ext="edit"/>
            </v:shape>
            <v:shape id="_x0000_s1060" o:spid="_x0000_s1060" style="position:absolute;left:3340;top:3100;height:788;width:788;" fillcolor="#DADBF0" filled="t" stroked="f" coordorigin="3341,3101" coordsize="788,788" path="m3971,3101l3498,3101,3437,3113,3387,3147,3353,3197,3341,3258,3341,3731,3353,3792,3387,3842,3437,3876,3498,3888,3971,3888,4032,3876,4082,3842,4116,3792,4128,3731,4128,3258,4116,3197,4082,3147,4032,3113,3971,3101xe">
              <v:path arrowok="t"/>
              <v:fill on="t" focussize="0,0"/>
              <v:stroke on="f"/>
              <v:imagedata o:title=""/>
              <o:lock v:ext="edit"/>
            </v:shape>
            <v:shape id="_x0000_s1061" o:spid="_x0000_s1061" style="position:absolute;left:3340;top:3100;height:788;width:788;" filled="f" stroked="t" coordorigin="3341,3101" coordsize="788,788" path="m3341,3258l3353,3197,3387,3147,3437,3113,3498,3101,3971,3101,4032,3113,4082,3147,4116,3197,4128,3258,4128,3731,4116,3792,4082,3842,4032,3876,3971,3888,3498,3888,3437,3876,3387,3842,3353,3792,3341,3731,3341,3258xe">
              <v:path arrowok="t"/>
              <v:fill on="f" focussize="0,0"/>
              <v:stroke weight="1.08pt" color="#B5B7E2"/>
              <v:imagedata o:title=""/>
              <o:lock v:ext="edit"/>
            </v:shape>
            <v:shape id="_x0000_s1062" o:spid="_x0000_s1062" style="position:absolute;left:4128;top:6608;height:71;width:1224;" fillcolor="#B5B7E2" filled="t" stroked="f" coordorigin="4128,6608" coordsize="1224,71" path="m5317,6608l4163,6608,4150,6611,4138,6619,4131,6630,4128,6644,4131,6658,4138,6669,4150,6676,4163,6679,5317,6679,5330,6676,5342,6669,5349,6658,5352,6644,5349,6630,5342,6619,5330,6611,5317,6608xe">
              <v:path arrowok="t"/>
              <v:fill on="t" focussize="0,0"/>
              <v:stroke on="f"/>
              <v:imagedata o:title=""/>
              <o:lock v:ext="edit"/>
            </v:shape>
            <v:shape id="_x0000_s1063" o:spid="_x0000_s1063" style="position:absolute;left:3340;top:6250;height:788;width:788;" fillcolor="#DADBF0" filled="t" stroked="f" coordorigin="3341,6251" coordsize="788,788" path="m3971,6251l3498,6251,3437,6263,3387,6297,3353,6347,3341,6408,3341,6881,3353,6942,3387,6992,3437,7026,3498,7038,3971,7038,4032,7026,4082,6992,4116,6942,4128,6881,4128,6408,4116,6347,4082,6297,4032,6263,3971,6251xe">
              <v:path arrowok="t"/>
              <v:fill on="t" focussize="0,0"/>
              <v:stroke on="f"/>
              <v:imagedata o:title=""/>
              <o:lock v:ext="edit"/>
            </v:shape>
            <v:shape id="_x0000_s1064" o:spid="_x0000_s1064" style="position:absolute;left:3340;top:6250;height:788;width:788;" filled="f" stroked="t" coordorigin="3341,6251" coordsize="788,788" path="m3341,6408l3353,6347,3387,6297,3437,6263,3498,6251,3971,6251,4032,6263,4082,6297,4116,6347,4128,6408,4128,6881,4116,6942,4082,6992,4032,7026,3971,7038,3498,7038,3437,7026,3387,6992,3353,6942,3341,6881,3341,6408xe">
              <v:path arrowok="t"/>
              <v:fill on="f" focussize="0,0"/>
              <v:stroke weight="1.08pt" color="#B5B7E2"/>
              <v:imagedata o:title=""/>
              <o:lock v:ext="edit"/>
            </v:shape>
            <v:shape id="_x0000_s1065" o:spid="_x0000_s1065" style="position:absolute;left:4128;top:9758;height:70;width:1224;" fillcolor="#B5B7E2" filled="t" stroked="f" coordorigin="4128,9758" coordsize="1224,70" path="m5317,9758l4163,9758,4149,9761,4138,9769,4131,9780,4128,9793,4131,9807,4138,9818,4149,9825,4163,9828,5317,9828,5331,9825,5342,9818,5349,9807,5352,9793,5349,9780,5342,9769,5331,9761,5317,9758xe">
              <v:path arrowok="t"/>
              <v:fill on="t" focussize="0,0"/>
              <v:stroke on="f"/>
              <v:imagedata o:title=""/>
              <o:lock v:ext="edit"/>
            </v:shape>
            <v:shape id="_x0000_s1066" o:spid="_x0000_s1066" style="position:absolute;left:3340;top:9399;height:788;width:788;" fillcolor="#DADBF0" filled="t" stroked="f" coordorigin="3341,9400" coordsize="788,788" path="m3971,9400l3498,9400,3437,9412,3387,9446,3353,9496,3341,9557,3341,10029,3353,10091,3387,10141,3437,10174,3498,10187,3971,10187,4032,10174,4082,10141,4116,10091,4128,10029,4128,9557,4116,9496,4082,9446,4032,9412,3971,9400xe">
              <v:path arrowok="t"/>
              <v:fill on="t" focussize="0,0"/>
              <v:stroke on="f"/>
              <v:imagedata o:title=""/>
              <o:lock v:ext="edit"/>
            </v:shape>
            <v:shape id="_x0000_s1067" o:spid="_x0000_s1067" style="position:absolute;left:3340;top:9399;height:788;width:788;" filled="f" stroked="t" coordorigin="3341,9400" coordsize="788,788" path="m3341,9557l3353,9496,3387,9446,3437,9412,3498,9400,3971,9400,4032,9412,4082,9446,4116,9496,4128,9557,4128,10029,4116,10091,4082,10141,4032,10174,3971,10187,3498,10187,3437,10174,3387,10141,3353,10091,3341,10029,3341,9557xe">
              <v:path arrowok="t"/>
              <v:fill on="f" focussize="0,0"/>
              <v:stroke weight="1.08pt" color="#B5B7E2"/>
              <v:imagedata o:title=""/>
              <o:lock v:ext="edit"/>
            </v:shape>
          </v:group>
        </w:pict>
      </w:r>
      <w:r>
        <w:rPr>
          <w:spacing w:val="-20"/>
        </w:rPr>
        <w:t>Asimetrik-</w:t>
      </w:r>
      <w:r>
        <w:rPr>
          <w:spacing w:val="-122"/>
        </w:rPr>
        <w:t xml:space="preserve"> </w:t>
      </w:r>
      <w:r>
        <w:rPr>
          <w:spacing w:val="-20"/>
        </w:rPr>
        <w:t>kalit</w:t>
      </w:r>
      <w:r>
        <w:rPr>
          <w:spacing w:val="-77"/>
        </w:rPr>
        <w:t xml:space="preserve"> </w:t>
      </w:r>
      <w:r>
        <w:rPr>
          <w:spacing w:val="-19"/>
        </w:rPr>
        <w:t>shifrlash</w:t>
      </w:r>
    </w:p>
    <w:p w14:paraId="54F27D8D">
      <w:pPr>
        <w:pStyle w:val="9"/>
        <w:rPr>
          <w:rFonts w:ascii="Calibri"/>
          <w:b/>
          <w:sz w:val="20"/>
        </w:rPr>
      </w:pPr>
    </w:p>
    <w:p w14:paraId="7CC8C63C">
      <w:pPr>
        <w:pStyle w:val="9"/>
        <w:rPr>
          <w:rFonts w:ascii="Calibri"/>
          <w:b/>
          <w:sz w:val="20"/>
        </w:rPr>
      </w:pPr>
    </w:p>
    <w:p w14:paraId="177865BA">
      <w:pPr>
        <w:pStyle w:val="9"/>
        <w:rPr>
          <w:rFonts w:ascii="Calibri"/>
          <w:b/>
          <w:sz w:val="20"/>
        </w:rPr>
      </w:pPr>
    </w:p>
    <w:p w14:paraId="7317D7F5">
      <w:pPr>
        <w:pStyle w:val="9"/>
        <w:spacing w:before="11"/>
        <w:rPr>
          <w:rFonts w:ascii="Calibri"/>
          <w:b/>
          <w:sz w:val="26"/>
        </w:rPr>
      </w:pPr>
    </w:p>
    <w:p w14:paraId="703830D8">
      <w:pPr>
        <w:pStyle w:val="4"/>
        <w:numPr>
          <w:ilvl w:val="1"/>
          <w:numId w:val="9"/>
        </w:numPr>
        <w:tabs>
          <w:tab w:val="left" w:pos="5783"/>
          <w:tab w:val="left" w:pos="5784"/>
        </w:tabs>
        <w:spacing w:before="10" w:after="0" w:line="240" w:lineRule="auto"/>
        <w:ind w:left="5783" w:right="0" w:hanging="2201"/>
        <w:jc w:val="left"/>
      </w:pPr>
      <w:r>
        <w:rPr>
          <w:color w:val="272424"/>
          <w:spacing w:val="-2"/>
          <w:w w:val="95"/>
        </w:rPr>
        <w:t>Kalit</w:t>
      </w:r>
      <w:r>
        <w:rPr>
          <w:color w:val="272424"/>
          <w:spacing w:val="-20"/>
          <w:w w:val="95"/>
        </w:rPr>
        <w:t xml:space="preserve"> </w:t>
      </w:r>
      <w:r>
        <w:rPr>
          <w:color w:val="272424"/>
          <w:spacing w:val="-1"/>
          <w:w w:val="95"/>
        </w:rPr>
        <w:t>juftligi</w:t>
      </w:r>
    </w:p>
    <w:p w14:paraId="2B895A10">
      <w:pPr>
        <w:spacing w:before="218" w:line="314" w:lineRule="auto"/>
        <w:ind w:left="5783" w:right="3291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pacing w:val="-5"/>
          <w:sz w:val="35"/>
        </w:rPr>
        <w:t>Ommaviy</w:t>
      </w:r>
      <w:r>
        <w:rPr>
          <w:rFonts w:ascii="Calibri"/>
          <w:color w:val="272424"/>
          <w:spacing w:val="-15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kalit</w:t>
      </w:r>
      <w:r>
        <w:rPr>
          <w:rFonts w:ascii="Calibri"/>
          <w:color w:val="272424"/>
          <w:spacing w:val="-11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shifrlashi</w:t>
      </w:r>
      <w:r>
        <w:rPr>
          <w:rFonts w:ascii="Calibri"/>
          <w:color w:val="272424"/>
          <w:spacing w:val="-6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mumkin</w:t>
      </w:r>
      <w:r>
        <w:rPr>
          <w:rFonts w:ascii="Calibri"/>
          <w:color w:val="272424"/>
          <w:spacing w:val="-7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bo'lgan</w:t>
      </w:r>
      <w:r>
        <w:rPr>
          <w:rFonts w:ascii="Calibri"/>
          <w:color w:val="272424"/>
          <w:spacing w:val="-6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va</w:t>
      </w:r>
      <w:r>
        <w:rPr>
          <w:rFonts w:ascii="Calibri"/>
          <w:color w:val="272424"/>
          <w:spacing w:val="-11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shaxsiy</w:t>
      </w:r>
      <w:r>
        <w:rPr>
          <w:rFonts w:ascii="Calibri"/>
          <w:color w:val="272424"/>
          <w:spacing w:val="-10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kalit</w:t>
      </w:r>
      <w:r>
        <w:rPr>
          <w:rFonts w:ascii="Calibri"/>
          <w:color w:val="272424"/>
          <w:spacing w:val="-11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shifrlashi</w:t>
      </w:r>
      <w:r>
        <w:rPr>
          <w:rFonts w:ascii="Calibri"/>
          <w:color w:val="272424"/>
          <w:spacing w:val="-6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mumkin</w:t>
      </w:r>
      <w:r>
        <w:rPr>
          <w:rFonts w:ascii="Calibri"/>
          <w:color w:val="272424"/>
          <w:spacing w:val="-7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bo'lgan</w:t>
      </w:r>
      <w:r>
        <w:rPr>
          <w:rFonts w:ascii="Calibri"/>
          <w:color w:val="272424"/>
          <w:spacing w:val="-6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ommaviy-xususiy</w:t>
      </w:r>
      <w:r>
        <w:rPr>
          <w:rFonts w:ascii="Calibri"/>
          <w:color w:val="272424"/>
          <w:spacing w:val="-76"/>
          <w:sz w:val="35"/>
        </w:rPr>
        <w:t xml:space="preserve"> </w:t>
      </w:r>
      <w:r>
        <w:rPr>
          <w:rFonts w:ascii="Calibri"/>
          <w:color w:val="272424"/>
          <w:sz w:val="35"/>
        </w:rPr>
        <w:t>kalit</w:t>
      </w:r>
      <w:r>
        <w:rPr>
          <w:rFonts w:ascii="Calibri"/>
          <w:color w:val="272424"/>
          <w:spacing w:val="-8"/>
          <w:sz w:val="35"/>
        </w:rPr>
        <w:t xml:space="preserve"> </w:t>
      </w:r>
      <w:r>
        <w:rPr>
          <w:rFonts w:ascii="Calibri"/>
          <w:color w:val="272424"/>
          <w:sz w:val="35"/>
        </w:rPr>
        <w:t>juftligini</w:t>
      </w:r>
      <w:r>
        <w:rPr>
          <w:rFonts w:ascii="Calibri"/>
          <w:color w:val="272424"/>
          <w:spacing w:val="-4"/>
          <w:sz w:val="35"/>
        </w:rPr>
        <w:t xml:space="preserve"> </w:t>
      </w:r>
      <w:r>
        <w:rPr>
          <w:rFonts w:ascii="Calibri"/>
          <w:color w:val="272424"/>
          <w:sz w:val="35"/>
        </w:rPr>
        <w:t>yarating.</w:t>
      </w:r>
    </w:p>
    <w:p w14:paraId="2EA150C1">
      <w:pPr>
        <w:pStyle w:val="9"/>
        <w:rPr>
          <w:rFonts w:ascii="Calibri"/>
          <w:sz w:val="20"/>
        </w:rPr>
      </w:pPr>
    </w:p>
    <w:p w14:paraId="09183994">
      <w:pPr>
        <w:pStyle w:val="9"/>
        <w:rPr>
          <w:rFonts w:ascii="Calibri"/>
          <w:sz w:val="20"/>
        </w:rPr>
      </w:pPr>
    </w:p>
    <w:p w14:paraId="297AE8DD">
      <w:pPr>
        <w:pStyle w:val="9"/>
        <w:rPr>
          <w:rFonts w:ascii="Calibri"/>
          <w:sz w:val="20"/>
        </w:rPr>
      </w:pPr>
    </w:p>
    <w:p w14:paraId="378800EE">
      <w:pPr>
        <w:pStyle w:val="9"/>
        <w:rPr>
          <w:rFonts w:ascii="Calibri"/>
          <w:sz w:val="20"/>
        </w:rPr>
      </w:pPr>
    </w:p>
    <w:p w14:paraId="7ACE828A">
      <w:pPr>
        <w:pStyle w:val="9"/>
        <w:spacing w:before="4"/>
        <w:rPr>
          <w:rFonts w:ascii="Calibri"/>
          <w:sz w:val="15"/>
        </w:rPr>
      </w:pPr>
    </w:p>
    <w:p w14:paraId="47D22CB6">
      <w:pPr>
        <w:pStyle w:val="4"/>
        <w:numPr>
          <w:ilvl w:val="1"/>
          <w:numId w:val="9"/>
        </w:numPr>
        <w:tabs>
          <w:tab w:val="left" w:pos="5783"/>
          <w:tab w:val="left" w:pos="5784"/>
        </w:tabs>
        <w:spacing w:before="9" w:after="0" w:line="240" w:lineRule="auto"/>
        <w:ind w:left="5783" w:right="0" w:hanging="2219"/>
        <w:jc w:val="left"/>
      </w:pPr>
      <w:r>
        <w:rPr>
          <w:color w:val="272424"/>
          <w:spacing w:val="-6"/>
        </w:rPr>
        <w:t>Xavfsiz</w:t>
      </w:r>
      <w:r>
        <w:rPr>
          <w:color w:val="272424"/>
          <w:spacing w:val="-18"/>
        </w:rPr>
        <w:t xml:space="preserve"> </w:t>
      </w:r>
      <w:r>
        <w:rPr>
          <w:color w:val="272424"/>
          <w:spacing w:val="-6"/>
        </w:rPr>
        <w:t>aloqa</w:t>
      </w:r>
    </w:p>
    <w:p w14:paraId="2AFF1488">
      <w:pPr>
        <w:spacing w:before="218"/>
        <w:ind w:left="5783" w:right="0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pacing w:val="-3"/>
          <w:sz w:val="35"/>
        </w:rPr>
        <w:t>Shifrlangan</w:t>
      </w:r>
      <w:r>
        <w:rPr>
          <w:rFonts w:ascii="Calibri"/>
          <w:color w:val="272424"/>
          <w:spacing w:val="-13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xabarni</w:t>
      </w:r>
      <w:r>
        <w:rPr>
          <w:rFonts w:ascii="Calibri"/>
          <w:color w:val="272424"/>
          <w:spacing w:val="-16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qabul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qiluvchining</w:t>
      </w:r>
      <w:r>
        <w:rPr>
          <w:rFonts w:ascii="Calibri"/>
          <w:color w:val="272424"/>
          <w:spacing w:val="-10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ochiq</w:t>
      </w:r>
      <w:r>
        <w:rPr>
          <w:rFonts w:ascii="Calibri"/>
          <w:color w:val="272424"/>
          <w:spacing w:val="-15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kalitidan</w:t>
      </w:r>
      <w:r>
        <w:rPr>
          <w:rFonts w:ascii="Calibri"/>
          <w:color w:val="272424"/>
          <w:spacing w:val="-15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foydalanib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pacing w:val="-2"/>
          <w:sz w:val="35"/>
        </w:rPr>
        <w:t>yuboring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pacing w:val="-2"/>
          <w:sz w:val="35"/>
        </w:rPr>
        <w:t>va</w:t>
      </w:r>
      <w:r>
        <w:rPr>
          <w:rFonts w:ascii="Calibri"/>
          <w:color w:val="272424"/>
          <w:spacing w:val="-18"/>
          <w:sz w:val="35"/>
        </w:rPr>
        <w:t xml:space="preserve"> </w:t>
      </w:r>
      <w:r>
        <w:rPr>
          <w:rFonts w:ascii="Calibri"/>
          <w:color w:val="272424"/>
          <w:spacing w:val="-2"/>
          <w:sz w:val="35"/>
        </w:rPr>
        <w:t>uni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pacing w:val="-2"/>
          <w:sz w:val="35"/>
        </w:rPr>
        <w:t>shaxsiy</w:t>
      </w:r>
      <w:r>
        <w:rPr>
          <w:rFonts w:ascii="Calibri"/>
          <w:color w:val="272424"/>
          <w:spacing w:val="-18"/>
          <w:sz w:val="35"/>
        </w:rPr>
        <w:t xml:space="preserve"> </w:t>
      </w:r>
      <w:r>
        <w:rPr>
          <w:rFonts w:ascii="Calibri"/>
          <w:color w:val="272424"/>
          <w:spacing w:val="-2"/>
          <w:sz w:val="35"/>
        </w:rPr>
        <w:t>kalit</w:t>
      </w:r>
      <w:r>
        <w:rPr>
          <w:rFonts w:ascii="Calibri"/>
          <w:color w:val="272424"/>
          <w:spacing w:val="-16"/>
          <w:sz w:val="35"/>
        </w:rPr>
        <w:t xml:space="preserve"> </w:t>
      </w:r>
      <w:r>
        <w:rPr>
          <w:rFonts w:ascii="Calibri"/>
          <w:color w:val="272424"/>
          <w:spacing w:val="-2"/>
          <w:sz w:val="35"/>
        </w:rPr>
        <w:t>bilan</w:t>
      </w:r>
    </w:p>
    <w:p w14:paraId="0B128C4F">
      <w:pPr>
        <w:spacing w:before="134"/>
        <w:ind w:left="5783" w:right="0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z w:val="35"/>
        </w:rPr>
        <w:t>shifrlash.</w:t>
      </w:r>
    </w:p>
    <w:p w14:paraId="52D213A4">
      <w:pPr>
        <w:pStyle w:val="9"/>
        <w:rPr>
          <w:rFonts w:ascii="Calibri"/>
          <w:sz w:val="20"/>
        </w:rPr>
      </w:pPr>
    </w:p>
    <w:p w14:paraId="314D82E5">
      <w:pPr>
        <w:pStyle w:val="9"/>
        <w:rPr>
          <w:rFonts w:ascii="Calibri"/>
          <w:sz w:val="20"/>
        </w:rPr>
      </w:pPr>
    </w:p>
    <w:p w14:paraId="1D779998">
      <w:pPr>
        <w:pStyle w:val="9"/>
        <w:rPr>
          <w:rFonts w:ascii="Calibri"/>
          <w:sz w:val="20"/>
        </w:rPr>
      </w:pPr>
    </w:p>
    <w:p w14:paraId="63E0B6F9">
      <w:pPr>
        <w:pStyle w:val="9"/>
        <w:rPr>
          <w:rFonts w:ascii="Calibri"/>
          <w:sz w:val="20"/>
        </w:rPr>
      </w:pPr>
    </w:p>
    <w:p w14:paraId="603AD6BF">
      <w:pPr>
        <w:pStyle w:val="9"/>
        <w:spacing w:before="1"/>
        <w:rPr>
          <w:rFonts w:ascii="Calibri"/>
          <w:sz w:val="26"/>
        </w:rPr>
      </w:pPr>
    </w:p>
    <w:p w14:paraId="236AD3BA">
      <w:pPr>
        <w:pStyle w:val="4"/>
        <w:numPr>
          <w:ilvl w:val="1"/>
          <w:numId w:val="9"/>
        </w:numPr>
        <w:tabs>
          <w:tab w:val="left" w:pos="5783"/>
          <w:tab w:val="left" w:pos="5784"/>
        </w:tabs>
        <w:spacing w:before="10" w:after="0" w:line="240" w:lineRule="auto"/>
        <w:ind w:left="5783" w:right="0" w:hanging="2200"/>
        <w:jc w:val="left"/>
      </w:pPr>
      <w:r>
        <w:rPr>
          <w:color w:val="272424"/>
        </w:rPr>
        <w:t>Avtorizatsiya</w:t>
      </w:r>
    </w:p>
    <w:p w14:paraId="10880ED4">
      <w:pPr>
        <w:spacing w:before="218" w:line="314" w:lineRule="auto"/>
        <w:ind w:left="5783" w:right="1800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pacing w:val="-3"/>
          <w:sz w:val="35"/>
        </w:rPr>
        <w:t>Yuboruvchining</w:t>
      </w:r>
      <w:r>
        <w:rPr>
          <w:rFonts w:ascii="Calibri"/>
          <w:color w:val="272424"/>
          <w:spacing w:val="-12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shaxsini</w:t>
      </w:r>
      <w:r>
        <w:rPr>
          <w:rFonts w:ascii="Calibri"/>
          <w:color w:val="272424"/>
          <w:spacing w:val="-13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tekshirish</w:t>
      </w:r>
      <w:r>
        <w:rPr>
          <w:rFonts w:ascii="Calibri"/>
          <w:color w:val="272424"/>
          <w:spacing w:val="-12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va</w:t>
      </w:r>
      <w:r>
        <w:rPr>
          <w:rFonts w:ascii="Calibri"/>
          <w:color w:val="272424"/>
          <w:spacing w:val="-17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uzatish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vaqtida</w:t>
      </w:r>
      <w:r>
        <w:rPr>
          <w:rFonts w:ascii="Calibri"/>
          <w:color w:val="272424"/>
          <w:spacing w:val="-13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xolislikni</w:t>
      </w:r>
      <w:r>
        <w:rPr>
          <w:rFonts w:ascii="Calibri"/>
          <w:color w:val="272424"/>
          <w:spacing w:val="-16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ta'minlash</w:t>
      </w:r>
      <w:r>
        <w:rPr>
          <w:rFonts w:ascii="Calibri"/>
          <w:color w:val="272424"/>
          <w:spacing w:val="-11"/>
          <w:sz w:val="35"/>
        </w:rPr>
        <w:t xml:space="preserve"> </w:t>
      </w:r>
      <w:r>
        <w:rPr>
          <w:rFonts w:ascii="Calibri"/>
          <w:color w:val="272424"/>
          <w:spacing w:val="-2"/>
          <w:sz w:val="35"/>
        </w:rPr>
        <w:t>uchun</w:t>
      </w:r>
      <w:r>
        <w:rPr>
          <w:rFonts w:ascii="Calibri"/>
          <w:color w:val="272424"/>
          <w:spacing w:val="-11"/>
          <w:sz w:val="35"/>
        </w:rPr>
        <w:t xml:space="preserve"> </w:t>
      </w:r>
      <w:r>
        <w:rPr>
          <w:rFonts w:ascii="Calibri"/>
          <w:color w:val="272424"/>
          <w:spacing w:val="-2"/>
          <w:sz w:val="35"/>
        </w:rPr>
        <w:t>raqamli</w:t>
      </w:r>
      <w:r>
        <w:rPr>
          <w:rFonts w:ascii="Calibri"/>
          <w:color w:val="272424"/>
          <w:spacing w:val="-15"/>
          <w:sz w:val="35"/>
        </w:rPr>
        <w:t xml:space="preserve"> </w:t>
      </w:r>
      <w:r>
        <w:rPr>
          <w:rFonts w:ascii="Calibri"/>
          <w:color w:val="272424"/>
          <w:spacing w:val="-2"/>
          <w:sz w:val="35"/>
        </w:rPr>
        <w:t>imzolardan</w:t>
      </w:r>
      <w:r>
        <w:rPr>
          <w:rFonts w:ascii="Calibri"/>
          <w:color w:val="272424"/>
          <w:spacing w:val="-76"/>
          <w:sz w:val="35"/>
        </w:rPr>
        <w:t xml:space="preserve"> </w:t>
      </w:r>
      <w:r>
        <w:rPr>
          <w:rFonts w:ascii="Calibri"/>
          <w:color w:val="272424"/>
          <w:sz w:val="35"/>
        </w:rPr>
        <w:t>foydalanish.</w:t>
      </w:r>
    </w:p>
    <w:p w14:paraId="61B6A96A">
      <w:pPr>
        <w:spacing w:after="0" w:line="314" w:lineRule="auto"/>
        <w:jc w:val="left"/>
        <w:rPr>
          <w:rFonts w:ascii="Calibri"/>
          <w:sz w:val="35"/>
        </w:rPr>
        <w:sectPr>
          <w:pgSz w:w="23040" w:h="12960" w:orient="landscape"/>
          <w:pgMar w:top="1200" w:right="140" w:bottom="280" w:left="20" w:header="720" w:footer="720" w:gutter="0"/>
          <w:cols w:space="720" w:num="1"/>
        </w:sectPr>
      </w:pPr>
    </w:p>
    <w:p w14:paraId="56CC7683">
      <w:pPr>
        <w:pStyle w:val="9"/>
        <w:rPr>
          <w:rFonts w:ascii="Calibri"/>
          <w:sz w:val="20"/>
        </w:rPr>
      </w:pPr>
    </w:p>
    <w:p w14:paraId="4E75849B">
      <w:pPr>
        <w:pStyle w:val="9"/>
        <w:rPr>
          <w:rFonts w:ascii="Calibri"/>
          <w:sz w:val="20"/>
        </w:rPr>
      </w:pPr>
    </w:p>
    <w:p w14:paraId="403EDC75">
      <w:pPr>
        <w:pStyle w:val="9"/>
        <w:rPr>
          <w:rFonts w:ascii="Calibri"/>
          <w:sz w:val="20"/>
        </w:rPr>
      </w:pPr>
    </w:p>
    <w:p w14:paraId="50BEC1FC">
      <w:pPr>
        <w:pStyle w:val="9"/>
        <w:rPr>
          <w:rFonts w:ascii="Calibri"/>
          <w:sz w:val="20"/>
        </w:rPr>
      </w:pPr>
    </w:p>
    <w:p w14:paraId="7A22227C">
      <w:pPr>
        <w:pStyle w:val="9"/>
        <w:spacing w:before="1"/>
        <w:rPr>
          <w:rFonts w:ascii="Calibri"/>
          <w:sz w:val="17"/>
        </w:rPr>
      </w:pPr>
    </w:p>
    <w:p w14:paraId="1EF13F53">
      <w:pPr>
        <w:pStyle w:val="2"/>
      </w:pPr>
      <w:r>
        <w:rPr>
          <w:spacing w:val="-23"/>
        </w:rPr>
        <w:t>Kriptografik</w:t>
      </w:r>
      <w:r>
        <w:rPr>
          <w:spacing w:val="-50"/>
        </w:rPr>
        <w:t xml:space="preserve"> </w:t>
      </w:r>
      <w:r>
        <w:rPr>
          <w:spacing w:val="-22"/>
        </w:rPr>
        <w:t>protokollar</w:t>
      </w:r>
    </w:p>
    <w:p w14:paraId="69D1C60F">
      <w:pPr>
        <w:pStyle w:val="9"/>
        <w:rPr>
          <w:rFonts w:ascii="Calibri"/>
          <w:b/>
          <w:sz w:val="20"/>
        </w:rPr>
      </w:pPr>
    </w:p>
    <w:p w14:paraId="3C1729A6">
      <w:pPr>
        <w:pStyle w:val="9"/>
        <w:rPr>
          <w:rFonts w:ascii="Calibri"/>
          <w:b/>
          <w:sz w:val="20"/>
        </w:rPr>
      </w:pPr>
    </w:p>
    <w:p w14:paraId="7DB91DE3">
      <w:pPr>
        <w:pStyle w:val="9"/>
        <w:rPr>
          <w:rFonts w:ascii="Calibri"/>
          <w:b/>
          <w:sz w:val="20"/>
        </w:rPr>
      </w:pPr>
    </w:p>
    <w:p w14:paraId="1FFF0451">
      <w:pPr>
        <w:pStyle w:val="9"/>
        <w:rPr>
          <w:rFonts w:ascii="Calibri"/>
          <w:b/>
          <w:sz w:val="20"/>
        </w:rPr>
      </w:pPr>
    </w:p>
    <w:p w14:paraId="22B18814">
      <w:pPr>
        <w:pStyle w:val="9"/>
        <w:rPr>
          <w:rFonts w:ascii="Calibri"/>
          <w:b/>
          <w:sz w:val="20"/>
        </w:rPr>
      </w:pPr>
    </w:p>
    <w:p w14:paraId="61B5A9F0">
      <w:pPr>
        <w:pStyle w:val="9"/>
        <w:rPr>
          <w:rFonts w:ascii="Calibri"/>
          <w:b/>
          <w:sz w:val="20"/>
        </w:rPr>
      </w:pPr>
    </w:p>
    <w:p w14:paraId="7110A3DD">
      <w:pPr>
        <w:pStyle w:val="9"/>
        <w:rPr>
          <w:rFonts w:ascii="Calibri"/>
          <w:b/>
          <w:sz w:val="20"/>
        </w:rPr>
      </w:pPr>
    </w:p>
    <w:p w14:paraId="5DBA75A0">
      <w:pPr>
        <w:pStyle w:val="9"/>
        <w:rPr>
          <w:rFonts w:ascii="Calibri"/>
          <w:b/>
          <w:sz w:val="20"/>
        </w:rPr>
      </w:pPr>
    </w:p>
    <w:p w14:paraId="11C4A16E">
      <w:pPr>
        <w:pStyle w:val="9"/>
        <w:rPr>
          <w:rFonts w:ascii="Calibri"/>
          <w:b/>
          <w:sz w:val="20"/>
        </w:rPr>
      </w:pPr>
    </w:p>
    <w:p w14:paraId="2C2F130D">
      <w:pPr>
        <w:pStyle w:val="9"/>
        <w:rPr>
          <w:rFonts w:ascii="Calibri"/>
          <w:b/>
          <w:sz w:val="20"/>
        </w:rPr>
      </w:pPr>
    </w:p>
    <w:p w14:paraId="42A7184D">
      <w:pPr>
        <w:pStyle w:val="9"/>
        <w:rPr>
          <w:rFonts w:ascii="Calibri"/>
          <w:b/>
          <w:sz w:val="20"/>
        </w:rPr>
      </w:pPr>
    </w:p>
    <w:p w14:paraId="5D4ACDF2">
      <w:pPr>
        <w:pStyle w:val="9"/>
        <w:rPr>
          <w:rFonts w:ascii="Calibri"/>
          <w:b/>
          <w:sz w:val="20"/>
        </w:rPr>
      </w:pPr>
    </w:p>
    <w:p w14:paraId="21E24B42">
      <w:pPr>
        <w:pStyle w:val="9"/>
        <w:rPr>
          <w:rFonts w:ascii="Calibri"/>
          <w:b/>
          <w:sz w:val="20"/>
        </w:rPr>
      </w:pPr>
    </w:p>
    <w:p w14:paraId="7A20B7A6">
      <w:pPr>
        <w:pStyle w:val="9"/>
        <w:rPr>
          <w:rFonts w:ascii="Calibri"/>
          <w:b/>
          <w:sz w:val="20"/>
        </w:rPr>
      </w:pPr>
    </w:p>
    <w:p w14:paraId="0EB638DA">
      <w:pPr>
        <w:pStyle w:val="9"/>
        <w:rPr>
          <w:rFonts w:ascii="Calibri"/>
          <w:b/>
          <w:sz w:val="20"/>
        </w:rPr>
      </w:pPr>
    </w:p>
    <w:p w14:paraId="4BF84588">
      <w:pPr>
        <w:pStyle w:val="9"/>
        <w:rPr>
          <w:rFonts w:ascii="Calibri"/>
          <w:b/>
          <w:sz w:val="20"/>
        </w:rPr>
      </w:pPr>
    </w:p>
    <w:p w14:paraId="3E75D443">
      <w:pPr>
        <w:pStyle w:val="9"/>
        <w:rPr>
          <w:rFonts w:ascii="Calibri"/>
          <w:b/>
          <w:sz w:val="20"/>
        </w:rPr>
      </w:pPr>
    </w:p>
    <w:p w14:paraId="47E93751">
      <w:pPr>
        <w:pStyle w:val="9"/>
        <w:spacing w:before="10"/>
        <w:rPr>
          <w:rFonts w:ascii="Calibri"/>
          <w:b/>
          <w:sz w:val="16"/>
        </w:rPr>
      </w:pPr>
    </w:p>
    <w:p w14:paraId="4BDCCA4E">
      <w:pPr>
        <w:spacing w:after="0"/>
        <w:rPr>
          <w:rFonts w:ascii="Calibri"/>
          <w:sz w:val="16"/>
        </w:rPr>
        <w:sectPr>
          <w:pgSz w:w="23040" w:h="12960" w:orient="landscape"/>
          <w:pgMar w:top="1220" w:right="140" w:bottom="280" w:left="20" w:header="720" w:footer="720" w:gutter="0"/>
          <w:cols w:space="720" w:num="1"/>
        </w:sectPr>
      </w:pPr>
    </w:p>
    <w:p w14:paraId="748BBA08">
      <w:pPr>
        <w:pStyle w:val="4"/>
        <w:spacing w:before="10"/>
      </w:pPr>
      <w:r>
        <w:pict>
          <v:group id="_x0000_s1068" o:spid="_x0000_s1068" o:spt="203" style="position:absolute;left:0pt;margin-left:-0.5pt;margin-top:-0.5pt;height:649.1pt;width:1153.1pt;mso-position-horizontal-relative:page;mso-position-vertical-relative:page;z-index:-251645952;mso-width-relative:page;mso-height-relative:page;" coordorigin="-11,-11" coordsize="23062,12982">
            <o:lock v:ext="edit"/>
            <v:rect id="_x0000_s1069" o:spid="_x0000_s1069" o:spt="1" style="position:absolute;left:0;top:0;height:12960;width:23040;" filled="f" stroked="t" coordsize="21600,21600">
              <v:path/>
              <v:fill on="f" focussize="0,0"/>
              <v:stroke weight="1.08pt" color="#E4DFDF"/>
              <v:imagedata o:title=""/>
              <o:lock v:ext="edit"/>
            </v:rect>
            <v:shape id="_x0000_s1070" o:spid="_x0000_s1070" o:spt="75" alt="preencoded.png" type="#_x0000_t75" style="position:absolute;left:3210;top:4056;height:3208;width:5190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v:shape id="_x0000_s1071" o:spid="_x0000_s1071" o:spt="75" alt="preencoded.png" type="#_x0000_t75" style="position:absolute;left:8924;top:4056;height:3209;width:5192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  <v:shape id="_x0000_s1072" o:spid="_x0000_s1072" o:spt="75" alt="preencoded.png" type="#_x0000_t75" style="position:absolute;left:14640;top:4056;height:3113;width:5190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</v:group>
        </w:pict>
      </w:r>
      <w:r>
        <w:t>Blokcheyn</w:t>
      </w:r>
    </w:p>
    <w:p w14:paraId="626A2CDC">
      <w:pPr>
        <w:spacing w:before="320" w:line="314" w:lineRule="auto"/>
        <w:ind w:left="3333" w:right="-9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pacing w:val="-5"/>
          <w:sz w:val="35"/>
        </w:rPr>
        <w:t>Xavfsiz</w:t>
      </w:r>
      <w:r>
        <w:rPr>
          <w:rFonts w:ascii="Calibri"/>
          <w:color w:val="272424"/>
          <w:spacing w:val="11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operatsiyalarni</w:t>
      </w:r>
      <w:r>
        <w:rPr>
          <w:rFonts w:ascii="Calibri"/>
          <w:color w:val="272424"/>
          <w:spacing w:val="-13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ta'minlash</w:t>
      </w:r>
      <w:r>
        <w:rPr>
          <w:rFonts w:ascii="Calibri"/>
          <w:color w:val="272424"/>
          <w:spacing w:val="-76"/>
          <w:sz w:val="35"/>
        </w:rPr>
        <w:t xml:space="preserve"> </w:t>
      </w:r>
      <w:r>
        <w:rPr>
          <w:rFonts w:ascii="Calibri"/>
          <w:color w:val="272424"/>
          <w:spacing w:val="-1"/>
          <w:sz w:val="35"/>
        </w:rPr>
        <w:t xml:space="preserve">uchun markazlashtirilmasligi </w:t>
      </w:r>
      <w:r>
        <w:rPr>
          <w:rFonts w:ascii="Calibri"/>
          <w:color w:val="272424"/>
          <w:sz w:val="35"/>
        </w:rPr>
        <w:t>va</w:t>
      </w:r>
      <w:r>
        <w:rPr>
          <w:rFonts w:ascii="Calibri"/>
          <w:color w:val="272424"/>
          <w:spacing w:val="1"/>
          <w:sz w:val="35"/>
        </w:rPr>
        <w:t xml:space="preserve"> </w:t>
      </w:r>
      <w:r>
        <w:rPr>
          <w:rFonts w:ascii="Calibri"/>
          <w:color w:val="272424"/>
          <w:sz w:val="35"/>
        </w:rPr>
        <w:t>taqsimlangan</w:t>
      </w:r>
      <w:r>
        <w:rPr>
          <w:rFonts w:ascii="Calibri"/>
          <w:color w:val="272424"/>
          <w:spacing w:val="-10"/>
          <w:sz w:val="35"/>
        </w:rPr>
        <w:t xml:space="preserve"> </w:t>
      </w:r>
      <w:r>
        <w:rPr>
          <w:rFonts w:ascii="Calibri"/>
          <w:color w:val="272424"/>
          <w:sz w:val="35"/>
        </w:rPr>
        <w:t>konsensus</w:t>
      </w:r>
    </w:p>
    <w:p w14:paraId="7B9F3E28">
      <w:pPr>
        <w:spacing w:before="1"/>
        <w:ind w:left="3333" w:right="0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pacing w:val="-4"/>
          <w:sz w:val="35"/>
        </w:rPr>
        <w:t>mexanizmlaridan</w:t>
      </w:r>
      <w:r>
        <w:rPr>
          <w:rFonts w:ascii="Calibri"/>
          <w:color w:val="272424"/>
          <w:spacing w:val="-13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foydalanish.</w:t>
      </w:r>
    </w:p>
    <w:p w14:paraId="7D08EF6B">
      <w:pPr>
        <w:pStyle w:val="4"/>
        <w:spacing w:before="10"/>
        <w:ind w:left="1097"/>
      </w:pPr>
      <w:r>
        <w:rPr>
          <w:b w:val="0"/>
        </w:rPr>
        <w:br w:type="column"/>
      </w:r>
      <w:r>
        <w:t>SSL/TLS</w:t>
      </w:r>
    </w:p>
    <w:p w14:paraId="34BFFF10">
      <w:pPr>
        <w:spacing w:before="320" w:line="314" w:lineRule="auto"/>
        <w:ind w:left="1097" w:right="-5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z w:val="35"/>
        </w:rPr>
        <w:t xml:space="preserve">Ma'lumotlar maxfiyligi </w:t>
      </w:r>
      <w:r>
        <w:rPr>
          <w:rFonts w:ascii="Calibri"/>
          <w:color w:val="272424"/>
          <w:spacing w:val="14"/>
          <w:sz w:val="35"/>
        </w:rPr>
        <w:t>va</w:t>
      </w:r>
      <w:r>
        <w:rPr>
          <w:rFonts w:ascii="Calibri"/>
          <w:color w:val="272424"/>
          <w:spacing w:val="15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yaxlitligini</w:t>
      </w:r>
      <w:r>
        <w:rPr>
          <w:rFonts w:ascii="Calibri"/>
          <w:color w:val="272424"/>
          <w:spacing w:val="-17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ta'minlovchi</w:t>
      </w:r>
      <w:r>
        <w:rPr>
          <w:rFonts w:ascii="Calibri"/>
          <w:color w:val="272424"/>
          <w:spacing w:val="-8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veb-ilovalar</w:t>
      </w:r>
      <w:r>
        <w:rPr>
          <w:rFonts w:ascii="Calibri"/>
          <w:color w:val="272424"/>
          <w:spacing w:val="-76"/>
          <w:sz w:val="35"/>
        </w:rPr>
        <w:t xml:space="preserve"> </w:t>
      </w:r>
      <w:r>
        <w:rPr>
          <w:rFonts w:ascii="Calibri"/>
          <w:color w:val="272424"/>
          <w:sz w:val="35"/>
        </w:rPr>
        <w:t>o'rtasida</w:t>
      </w:r>
      <w:r>
        <w:rPr>
          <w:rFonts w:ascii="Calibri"/>
          <w:color w:val="272424"/>
          <w:spacing w:val="-7"/>
          <w:sz w:val="35"/>
        </w:rPr>
        <w:t xml:space="preserve"> </w:t>
      </w:r>
      <w:r>
        <w:rPr>
          <w:rFonts w:ascii="Calibri"/>
          <w:color w:val="272424"/>
          <w:sz w:val="35"/>
        </w:rPr>
        <w:t>xavfsiz</w:t>
      </w:r>
      <w:r>
        <w:rPr>
          <w:rFonts w:ascii="Calibri"/>
          <w:color w:val="272424"/>
          <w:spacing w:val="16"/>
          <w:sz w:val="35"/>
        </w:rPr>
        <w:t xml:space="preserve"> </w:t>
      </w:r>
      <w:r>
        <w:rPr>
          <w:rFonts w:ascii="Calibri"/>
          <w:color w:val="272424"/>
          <w:sz w:val="35"/>
        </w:rPr>
        <w:t>sessiyalar</w:t>
      </w:r>
      <w:r>
        <w:rPr>
          <w:rFonts w:ascii="Calibri"/>
          <w:color w:val="272424"/>
          <w:spacing w:val="1"/>
          <w:sz w:val="35"/>
        </w:rPr>
        <w:t xml:space="preserve"> </w:t>
      </w:r>
      <w:r>
        <w:rPr>
          <w:rFonts w:ascii="Calibri"/>
          <w:color w:val="272424"/>
          <w:sz w:val="35"/>
        </w:rPr>
        <w:t>o'rnating.</w:t>
      </w:r>
    </w:p>
    <w:p w14:paraId="3DF0D50C">
      <w:pPr>
        <w:spacing w:before="10"/>
        <w:ind w:left="804" w:right="0" w:firstLine="0"/>
        <w:jc w:val="left"/>
        <w:rPr>
          <w:rFonts w:ascii="Calibri"/>
          <w:b/>
          <w:sz w:val="44"/>
        </w:rPr>
      </w:pPr>
      <w:r>
        <w:br w:type="column"/>
      </w:r>
      <w:r>
        <w:rPr>
          <w:rFonts w:ascii="Calibri"/>
          <w:b/>
          <w:sz w:val="44"/>
        </w:rPr>
        <w:t>VPN</w:t>
      </w:r>
    </w:p>
    <w:p w14:paraId="35E6ED68">
      <w:pPr>
        <w:spacing w:before="320" w:line="314" w:lineRule="auto"/>
        <w:ind w:left="804" w:right="4008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pacing w:val="-1"/>
          <w:sz w:val="35"/>
        </w:rPr>
        <w:t>Shifrlangan tunnel yaratish,</w:t>
      </w:r>
      <w:r>
        <w:rPr>
          <w:rFonts w:ascii="Calibri"/>
          <w:color w:val="272424"/>
          <w:sz w:val="35"/>
        </w:rPr>
        <w:t xml:space="preserve"> ommaviy tarmoqlar orqali</w:t>
      </w:r>
      <w:r>
        <w:rPr>
          <w:rFonts w:ascii="Calibri"/>
          <w:color w:val="272424"/>
          <w:spacing w:val="1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ma'lumotlar</w:t>
      </w:r>
      <w:r>
        <w:rPr>
          <w:rFonts w:ascii="Calibri"/>
          <w:color w:val="272424"/>
          <w:spacing w:val="-11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uzatishni</w:t>
      </w:r>
      <w:r>
        <w:rPr>
          <w:rFonts w:ascii="Calibri"/>
          <w:color w:val="272424"/>
          <w:spacing w:val="-12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himoya</w:t>
      </w:r>
      <w:r>
        <w:rPr>
          <w:rFonts w:ascii="Calibri"/>
          <w:color w:val="272424"/>
          <w:spacing w:val="-76"/>
          <w:sz w:val="35"/>
        </w:rPr>
        <w:t xml:space="preserve"> </w:t>
      </w:r>
      <w:r>
        <w:rPr>
          <w:rFonts w:ascii="Calibri"/>
          <w:color w:val="272424"/>
          <w:sz w:val="35"/>
        </w:rPr>
        <w:t>qilish.</w:t>
      </w:r>
    </w:p>
    <w:p w14:paraId="4822942D">
      <w:pPr>
        <w:spacing w:after="0" w:line="314" w:lineRule="auto"/>
        <w:jc w:val="left"/>
        <w:rPr>
          <w:rFonts w:ascii="Calibri"/>
          <w:sz w:val="35"/>
        </w:rPr>
        <w:sectPr>
          <w:type w:val="continuous"/>
          <w:pgSz w:w="23040" w:h="12960" w:orient="landscape"/>
          <w:pgMar w:top="1040" w:right="140" w:bottom="280" w:left="20" w:header="720" w:footer="720" w:gutter="0"/>
          <w:cols w:equalWidth="0" w:num="3">
            <w:col w:w="7912" w:space="40"/>
            <w:col w:w="5969" w:space="39"/>
            <w:col w:w="8920"/>
          </w:cols>
        </w:sectPr>
      </w:pPr>
    </w:p>
    <w:p w14:paraId="3EBE66FD">
      <w:pPr>
        <w:pStyle w:val="9"/>
        <w:rPr>
          <w:rFonts w:ascii="Calibri"/>
          <w:sz w:val="20"/>
        </w:rPr>
      </w:pPr>
    </w:p>
    <w:p w14:paraId="763E87C7">
      <w:pPr>
        <w:pStyle w:val="9"/>
        <w:rPr>
          <w:rFonts w:ascii="Calibri"/>
          <w:sz w:val="20"/>
        </w:rPr>
      </w:pPr>
    </w:p>
    <w:p w14:paraId="3CFA9F53">
      <w:pPr>
        <w:pStyle w:val="9"/>
        <w:rPr>
          <w:rFonts w:ascii="Calibri"/>
          <w:sz w:val="20"/>
        </w:rPr>
      </w:pPr>
    </w:p>
    <w:p w14:paraId="447DCC74">
      <w:pPr>
        <w:pStyle w:val="9"/>
        <w:rPr>
          <w:rFonts w:ascii="Calibri"/>
          <w:sz w:val="20"/>
        </w:rPr>
      </w:pPr>
    </w:p>
    <w:p w14:paraId="2B108339">
      <w:pPr>
        <w:pStyle w:val="9"/>
        <w:rPr>
          <w:rFonts w:ascii="Calibri"/>
          <w:sz w:val="20"/>
        </w:rPr>
      </w:pPr>
    </w:p>
    <w:p w14:paraId="1B2A268A">
      <w:pPr>
        <w:pStyle w:val="9"/>
        <w:spacing w:before="8"/>
        <w:rPr>
          <w:rFonts w:ascii="Calibri"/>
          <w:sz w:val="29"/>
        </w:rPr>
      </w:pPr>
    </w:p>
    <w:p w14:paraId="051E900C">
      <w:pPr>
        <w:pStyle w:val="2"/>
        <w:spacing w:line="1484" w:lineRule="exact"/>
        <w:ind w:left="3332" w:right="1248"/>
        <w:jc w:val="center"/>
        <w:rPr>
          <w:rFonts w:ascii="Microsoft JhengHei"/>
        </w:rPr>
      </w:pPr>
      <w:r>
        <w:rPr>
          <w:rFonts w:ascii="Microsoft JhengHei"/>
          <w:spacing w:val="-81"/>
        </w:rPr>
        <w:t>Kriptografiyaningqo'llanmalari</w:t>
      </w:r>
    </w:p>
    <w:p w14:paraId="4CEF3445">
      <w:pPr>
        <w:pStyle w:val="9"/>
        <w:spacing w:before="5"/>
        <w:rPr>
          <w:rFonts w:ascii="Microsoft JhengHei"/>
          <w:b/>
        </w:rPr>
      </w:pPr>
    </w:p>
    <w:p w14:paraId="6CE80C74">
      <w:pPr>
        <w:spacing w:after="0"/>
        <w:rPr>
          <w:rFonts w:ascii="Microsoft JhengHei"/>
        </w:rPr>
        <w:sectPr>
          <w:pgSz w:w="23040" w:h="12960" w:orient="landscape"/>
          <w:pgMar w:top="1220" w:right="140" w:bottom="280" w:left="20" w:header="720" w:footer="720" w:gutter="0"/>
          <w:cols w:space="720" w:num="1"/>
        </w:sectPr>
      </w:pPr>
    </w:p>
    <w:p w14:paraId="3A0C0BAA">
      <w:pPr>
        <w:pStyle w:val="4"/>
        <w:tabs>
          <w:tab w:val="left" w:pos="8333"/>
        </w:tabs>
        <w:spacing w:line="934" w:lineRule="exact"/>
        <w:ind w:left="7315"/>
        <w:rPr>
          <w:rFonts w:ascii="Microsoft JhengHei"/>
        </w:rPr>
      </w:pPr>
      <w:r>
        <w:rPr>
          <w:rFonts w:ascii="Microsoft JhengHei"/>
          <w:color w:val="272424"/>
          <w:position w:val="-3"/>
          <w:sz w:val="52"/>
        </w:rPr>
        <w:t>1</w:t>
      </w:r>
      <w:r>
        <w:rPr>
          <w:rFonts w:ascii="Microsoft JhengHei"/>
          <w:color w:val="272424"/>
          <w:position w:val="-3"/>
          <w:sz w:val="52"/>
        </w:rPr>
        <w:tab/>
      </w:r>
      <w:r>
        <w:rPr>
          <w:rFonts w:ascii="Microsoft JhengHei"/>
          <w:color w:val="272424"/>
          <w:spacing w:val="-27"/>
          <w:w w:val="95"/>
        </w:rPr>
        <w:t>Xavfsiz</w:t>
      </w:r>
      <w:r>
        <w:rPr>
          <w:rFonts w:ascii="Microsoft JhengHei"/>
          <w:color w:val="272424"/>
          <w:spacing w:val="-36"/>
          <w:w w:val="95"/>
        </w:rPr>
        <w:t xml:space="preserve"> </w:t>
      </w:r>
      <w:r>
        <w:rPr>
          <w:rFonts w:ascii="Microsoft JhengHei"/>
          <w:color w:val="272424"/>
          <w:spacing w:val="-27"/>
          <w:w w:val="95"/>
        </w:rPr>
        <w:t>aloqa</w:t>
      </w:r>
    </w:p>
    <w:p w14:paraId="0C51E9FD">
      <w:pPr>
        <w:spacing w:before="61" w:line="208" w:lineRule="auto"/>
        <w:ind w:left="8333" w:right="-2" w:firstLine="0"/>
        <w:jc w:val="left"/>
        <w:rPr>
          <w:rFonts w:ascii="Microsoft JhengHei"/>
          <w:sz w:val="35"/>
        </w:rPr>
      </w:pPr>
      <w:r>
        <w:rPr>
          <w:rFonts w:ascii="Microsoft JhengHei"/>
          <w:color w:val="272424"/>
          <w:spacing w:val="-25"/>
          <w:sz w:val="35"/>
        </w:rPr>
        <w:t xml:space="preserve">Onlayn </w:t>
      </w:r>
      <w:r>
        <w:rPr>
          <w:rFonts w:ascii="Microsoft JhengHei"/>
          <w:color w:val="272424"/>
          <w:spacing w:val="-24"/>
          <w:sz w:val="35"/>
        </w:rPr>
        <w:t>o'zaro ta'sirlar davomida</w:t>
      </w:r>
      <w:r>
        <w:rPr>
          <w:rFonts w:ascii="Microsoft JhengHei"/>
          <w:color w:val="272424"/>
          <w:spacing w:val="-23"/>
          <w:sz w:val="35"/>
        </w:rPr>
        <w:t xml:space="preserve"> </w:t>
      </w:r>
      <w:r>
        <w:rPr>
          <w:rFonts w:ascii="Microsoft JhengHei"/>
          <w:color w:val="272424"/>
          <w:spacing w:val="-27"/>
          <w:sz w:val="35"/>
        </w:rPr>
        <w:t>maxfiyligini</w:t>
      </w:r>
      <w:r>
        <w:rPr>
          <w:rFonts w:ascii="Microsoft JhengHei"/>
          <w:color w:val="272424"/>
          <w:spacing w:val="-18"/>
          <w:sz w:val="35"/>
        </w:rPr>
        <w:t xml:space="preserve"> </w:t>
      </w:r>
      <w:r>
        <w:rPr>
          <w:rFonts w:ascii="Microsoft JhengHei"/>
          <w:color w:val="272424"/>
          <w:spacing w:val="-4"/>
          <w:sz w:val="35"/>
        </w:rPr>
        <w:t>va</w:t>
      </w:r>
      <w:r>
        <w:rPr>
          <w:rFonts w:ascii="Microsoft JhengHei"/>
          <w:color w:val="272424"/>
          <w:spacing w:val="-34"/>
          <w:sz w:val="35"/>
        </w:rPr>
        <w:t xml:space="preserve"> </w:t>
      </w:r>
      <w:r>
        <w:rPr>
          <w:rFonts w:ascii="Microsoft JhengHei"/>
          <w:color w:val="272424"/>
          <w:spacing w:val="-26"/>
          <w:sz w:val="35"/>
        </w:rPr>
        <w:t>sezgir</w:t>
      </w:r>
      <w:r>
        <w:rPr>
          <w:rFonts w:ascii="Microsoft JhengHei"/>
          <w:color w:val="272424"/>
          <w:spacing w:val="-12"/>
          <w:sz w:val="35"/>
        </w:rPr>
        <w:t xml:space="preserve"> </w:t>
      </w:r>
      <w:r>
        <w:rPr>
          <w:rFonts w:ascii="Microsoft JhengHei"/>
          <w:color w:val="272424"/>
          <w:spacing w:val="-28"/>
          <w:sz w:val="35"/>
        </w:rPr>
        <w:t>ma'lumotlarning</w:t>
      </w:r>
      <w:r>
        <w:rPr>
          <w:rFonts w:ascii="Microsoft JhengHei"/>
          <w:color w:val="272424"/>
          <w:spacing w:val="-85"/>
          <w:sz w:val="35"/>
        </w:rPr>
        <w:t xml:space="preserve"> </w:t>
      </w:r>
      <w:r>
        <w:rPr>
          <w:rFonts w:ascii="Microsoft JhengHei"/>
          <w:color w:val="272424"/>
          <w:spacing w:val="-26"/>
          <w:sz w:val="35"/>
        </w:rPr>
        <w:t>maxfiyligini</w:t>
      </w:r>
      <w:r>
        <w:rPr>
          <w:rFonts w:ascii="Microsoft JhengHei"/>
          <w:color w:val="272424"/>
          <w:spacing w:val="-24"/>
          <w:sz w:val="35"/>
        </w:rPr>
        <w:t xml:space="preserve"> </w:t>
      </w:r>
      <w:r>
        <w:rPr>
          <w:rFonts w:ascii="Microsoft JhengHei"/>
          <w:color w:val="272424"/>
          <w:spacing w:val="-26"/>
          <w:sz w:val="35"/>
        </w:rPr>
        <w:t>ta'minlash.</w:t>
      </w:r>
    </w:p>
    <w:p w14:paraId="16F9E15F">
      <w:pPr>
        <w:pStyle w:val="9"/>
        <w:spacing w:before="4"/>
        <w:rPr>
          <w:rFonts w:ascii="Microsoft JhengHei"/>
          <w:sz w:val="26"/>
        </w:rPr>
      </w:pPr>
    </w:p>
    <w:p w14:paraId="0A526476">
      <w:pPr>
        <w:pStyle w:val="4"/>
        <w:tabs>
          <w:tab w:val="left" w:pos="8333"/>
        </w:tabs>
        <w:ind w:left="7315"/>
        <w:rPr>
          <w:rFonts w:ascii="Microsoft JhengHei"/>
        </w:rPr>
      </w:pPr>
      <w:r>
        <w:rPr>
          <w:rFonts w:ascii="Microsoft JhengHei"/>
          <w:color w:val="272424"/>
          <w:position w:val="-3"/>
          <w:sz w:val="52"/>
        </w:rPr>
        <w:t>3</w:t>
      </w:r>
      <w:r>
        <w:rPr>
          <w:rFonts w:ascii="Microsoft JhengHei"/>
          <w:color w:val="272424"/>
          <w:position w:val="-3"/>
          <w:sz w:val="52"/>
        </w:rPr>
        <w:tab/>
      </w:r>
      <w:r>
        <w:rPr>
          <w:rFonts w:ascii="Microsoft JhengHei"/>
          <w:color w:val="272424"/>
          <w:spacing w:val="-29"/>
          <w:w w:val="95"/>
        </w:rPr>
        <w:t>Raqamli</w:t>
      </w:r>
      <w:r>
        <w:rPr>
          <w:rFonts w:ascii="Microsoft JhengHei"/>
          <w:color w:val="272424"/>
          <w:spacing w:val="-47"/>
          <w:w w:val="95"/>
        </w:rPr>
        <w:t xml:space="preserve"> </w:t>
      </w:r>
      <w:r>
        <w:rPr>
          <w:rFonts w:ascii="Microsoft JhengHei"/>
          <w:color w:val="272424"/>
          <w:spacing w:val="-29"/>
          <w:w w:val="95"/>
        </w:rPr>
        <w:t>imzolar</w:t>
      </w:r>
    </w:p>
    <w:p w14:paraId="47558BCE">
      <w:pPr>
        <w:tabs>
          <w:tab w:val="left" w:pos="2213"/>
        </w:tabs>
        <w:spacing w:before="0" w:line="934" w:lineRule="exact"/>
        <w:ind w:left="1176" w:right="0" w:firstLine="0"/>
        <w:jc w:val="left"/>
        <w:rPr>
          <w:rFonts w:ascii="Microsoft JhengHei"/>
          <w:b/>
          <w:sz w:val="44"/>
        </w:rPr>
      </w:pPr>
      <w:r>
        <w:br w:type="column"/>
      </w:r>
      <w:r>
        <w:rPr>
          <w:rFonts w:ascii="Microsoft JhengHei"/>
          <w:b/>
          <w:color w:val="272424"/>
          <w:position w:val="-3"/>
          <w:sz w:val="52"/>
        </w:rPr>
        <w:t>2</w:t>
      </w:r>
      <w:r>
        <w:rPr>
          <w:rFonts w:ascii="Microsoft JhengHei"/>
          <w:b/>
          <w:color w:val="272424"/>
          <w:position w:val="-3"/>
          <w:sz w:val="52"/>
        </w:rPr>
        <w:tab/>
      </w:r>
      <w:r>
        <w:rPr>
          <w:rFonts w:ascii="Microsoft JhengHei"/>
          <w:b/>
          <w:color w:val="272424"/>
          <w:spacing w:val="-23"/>
          <w:w w:val="95"/>
          <w:sz w:val="44"/>
        </w:rPr>
        <w:t>Ma'lumotlarni</w:t>
      </w:r>
      <w:r>
        <w:rPr>
          <w:rFonts w:ascii="Microsoft JhengHei"/>
          <w:b/>
          <w:color w:val="272424"/>
          <w:spacing w:val="-42"/>
          <w:w w:val="95"/>
          <w:sz w:val="44"/>
        </w:rPr>
        <w:t xml:space="preserve"> </w:t>
      </w:r>
      <w:r>
        <w:rPr>
          <w:rFonts w:ascii="Microsoft JhengHei"/>
          <w:b/>
          <w:color w:val="272424"/>
          <w:spacing w:val="-23"/>
          <w:w w:val="95"/>
          <w:sz w:val="44"/>
        </w:rPr>
        <w:t>himoyaqilish</w:t>
      </w:r>
    </w:p>
    <w:p w14:paraId="15B7CC3D">
      <w:pPr>
        <w:spacing w:before="61" w:line="208" w:lineRule="auto"/>
        <w:ind w:left="2213" w:right="1015" w:firstLine="0"/>
        <w:jc w:val="left"/>
        <w:rPr>
          <w:rFonts w:ascii="Microsoft JhengHei"/>
          <w:sz w:val="35"/>
        </w:rPr>
      </w:pPr>
      <w:r>
        <w:rPr>
          <w:rFonts w:ascii="Microsoft JhengHei"/>
          <w:color w:val="272424"/>
          <w:spacing w:val="-29"/>
          <w:sz w:val="35"/>
        </w:rPr>
        <w:t>Dam</w:t>
      </w:r>
      <w:r>
        <w:rPr>
          <w:rFonts w:ascii="Microsoft JhengHei"/>
          <w:color w:val="272424"/>
          <w:spacing w:val="-60"/>
          <w:sz w:val="35"/>
        </w:rPr>
        <w:t xml:space="preserve"> </w:t>
      </w:r>
      <w:r>
        <w:rPr>
          <w:rFonts w:ascii="Microsoft JhengHei"/>
          <w:color w:val="272424"/>
          <w:spacing w:val="-23"/>
          <w:sz w:val="35"/>
        </w:rPr>
        <w:t>olish</w:t>
      </w:r>
      <w:r>
        <w:rPr>
          <w:rFonts w:ascii="Microsoft JhengHei"/>
          <w:color w:val="272424"/>
          <w:spacing w:val="-38"/>
          <w:sz w:val="35"/>
        </w:rPr>
        <w:t xml:space="preserve"> </w:t>
      </w:r>
      <w:r>
        <w:rPr>
          <w:rFonts w:ascii="Microsoft JhengHei"/>
          <w:color w:val="272424"/>
          <w:spacing w:val="-27"/>
          <w:sz w:val="35"/>
        </w:rPr>
        <w:t>paytida</w:t>
      </w:r>
      <w:r>
        <w:rPr>
          <w:rFonts w:ascii="Microsoft JhengHei"/>
          <w:color w:val="272424"/>
          <w:spacing w:val="-32"/>
          <w:sz w:val="35"/>
        </w:rPr>
        <w:t xml:space="preserve"> </w:t>
      </w:r>
      <w:r>
        <w:rPr>
          <w:rFonts w:ascii="Microsoft JhengHei"/>
          <w:color w:val="272424"/>
          <w:spacing w:val="-28"/>
          <w:sz w:val="35"/>
        </w:rPr>
        <w:t>ma'lumotlarni</w:t>
      </w:r>
      <w:r>
        <w:rPr>
          <w:rFonts w:ascii="Microsoft JhengHei"/>
          <w:color w:val="272424"/>
          <w:spacing w:val="-12"/>
          <w:sz w:val="35"/>
        </w:rPr>
        <w:t xml:space="preserve"> </w:t>
      </w:r>
      <w:r>
        <w:rPr>
          <w:rFonts w:ascii="Microsoft JhengHei"/>
          <w:color w:val="272424"/>
          <w:spacing w:val="-23"/>
          <w:sz w:val="35"/>
        </w:rPr>
        <w:t>shifrlash</w:t>
      </w:r>
      <w:r>
        <w:rPr>
          <w:rFonts w:ascii="Microsoft JhengHei"/>
          <w:color w:val="272424"/>
          <w:spacing w:val="-84"/>
          <w:sz w:val="35"/>
        </w:rPr>
        <w:t xml:space="preserve"> </w:t>
      </w:r>
      <w:r>
        <w:rPr>
          <w:rFonts w:ascii="Microsoft JhengHei"/>
          <w:color w:val="272424"/>
          <w:spacing w:val="-4"/>
          <w:sz w:val="35"/>
        </w:rPr>
        <w:t>va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17"/>
          <w:sz w:val="35"/>
        </w:rPr>
        <w:t>xavfsiz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29"/>
          <w:sz w:val="35"/>
        </w:rPr>
        <w:t>saqlash,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21"/>
          <w:sz w:val="35"/>
        </w:rPr>
        <w:t>ruxsatsiz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25"/>
          <w:sz w:val="35"/>
        </w:rPr>
        <w:t>kirishning</w:t>
      </w:r>
      <w:r>
        <w:rPr>
          <w:rFonts w:ascii="Microsoft JhengHei"/>
          <w:color w:val="272424"/>
          <w:spacing w:val="1"/>
          <w:sz w:val="35"/>
        </w:rPr>
        <w:t xml:space="preserve"> </w:t>
      </w:r>
      <w:r>
        <w:rPr>
          <w:rFonts w:ascii="Microsoft JhengHei"/>
          <w:color w:val="272424"/>
          <w:spacing w:val="-28"/>
          <w:sz w:val="35"/>
        </w:rPr>
        <w:t>oldini</w:t>
      </w:r>
      <w:r>
        <w:rPr>
          <w:rFonts w:ascii="Microsoft JhengHei"/>
          <w:color w:val="272424"/>
          <w:spacing w:val="-21"/>
          <w:sz w:val="35"/>
        </w:rPr>
        <w:t xml:space="preserve"> </w:t>
      </w:r>
      <w:r>
        <w:rPr>
          <w:rFonts w:ascii="Microsoft JhengHei"/>
          <w:color w:val="272424"/>
          <w:spacing w:val="-23"/>
          <w:sz w:val="35"/>
        </w:rPr>
        <w:t>olish</w:t>
      </w:r>
      <w:r>
        <w:rPr>
          <w:rFonts w:ascii="Microsoft JhengHei"/>
          <w:color w:val="272424"/>
          <w:spacing w:val="-41"/>
          <w:sz w:val="35"/>
        </w:rPr>
        <w:t xml:space="preserve"> </w:t>
      </w:r>
      <w:r>
        <w:rPr>
          <w:rFonts w:ascii="Microsoft JhengHei"/>
          <w:color w:val="272424"/>
          <w:spacing w:val="-4"/>
          <w:sz w:val="35"/>
        </w:rPr>
        <w:t>va</w:t>
      </w:r>
      <w:r>
        <w:rPr>
          <w:rFonts w:ascii="Microsoft JhengHei"/>
          <w:color w:val="272424"/>
          <w:spacing w:val="-38"/>
          <w:sz w:val="35"/>
        </w:rPr>
        <w:t xml:space="preserve"> </w:t>
      </w:r>
      <w:r>
        <w:rPr>
          <w:rFonts w:ascii="Microsoft JhengHei"/>
          <w:color w:val="272424"/>
          <w:spacing w:val="-21"/>
          <w:sz w:val="35"/>
        </w:rPr>
        <w:t>yaxlitlikni</w:t>
      </w:r>
      <w:r>
        <w:rPr>
          <w:rFonts w:ascii="Microsoft JhengHei"/>
          <w:color w:val="272424"/>
          <w:spacing w:val="-26"/>
          <w:sz w:val="35"/>
        </w:rPr>
        <w:t xml:space="preserve"> </w:t>
      </w:r>
      <w:r>
        <w:rPr>
          <w:rFonts w:ascii="Microsoft JhengHei"/>
          <w:color w:val="272424"/>
          <w:spacing w:val="-29"/>
          <w:sz w:val="35"/>
        </w:rPr>
        <w:t>saqlash.</w:t>
      </w:r>
    </w:p>
    <w:p w14:paraId="71709B22">
      <w:pPr>
        <w:spacing w:after="0" w:line="208" w:lineRule="auto"/>
        <w:jc w:val="left"/>
        <w:rPr>
          <w:rFonts w:ascii="Microsoft JhengHei"/>
          <w:sz w:val="35"/>
        </w:rPr>
        <w:sectPr>
          <w:type w:val="continuous"/>
          <w:pgSz w:w="23040" w:h="12960" w:orient="landscape"/>
          <w:pgMar w:top="1040" w:right="140" w:bottom="280" w:left="20" w:header="720" w:footer="720" w:gutter="0"/>
          <w:cols w:equalWidth="0" w:num="2">
            <w:col w:w="13584" w:space="40"/>
            <w:col w:w="9256"/>
          </w:cols>
        </w:sectPr>
      </w:pPr>
    </w:p>
    <w:p w14:paraId="01E7650E">
      <w:pPr>
        <w:spacing w:before="1"/>
        <w:ind w:left="8333" w:right="0" w:firstLine="0"/>
        <w:jc w:val="left"/>
        <w:rPr>
          <w:rFonts w:ascii="Microsoft JhengHei" w:hAnsi="Microsoft JhengHei"/>
          <w:sz w:val="35"/>
        </w:rPr>
      </w:pPr>
      <w:r>
        <w:pict>
          <v:group id="_x0000_s1073" o:spid="_x0000_s1073" o:spt="203" style="position:absolute;left:0pt;margin-left:-0.5pt;margin-top:-0.5pt;height:649.1pt;width:1153.1pt;mso-position-horizontal-relative:page;mso-position-vertical-relative:page;z-index:-251644928;mso-width-relative:page;mso-height-relative:page;" coordorigin="-11,-11" coordsize="23062,12982">
            <o:lock v:ext="edit"/>
            <v:rect id="_x0000_s1074" o:spid="_x0000_s1074" o:spt="1" style="position:absolute;left:0;top:0;height:12960;width:23040;" filled="f" stroked="t" coordsize="21600,21600">
              <v:path/>
              <v:fill on="f" focussize="0,0"/>
              <v:stroke weight="1.08pt" color="#E4DFDF"/>
              <v:imagedata o:title=""/>
              <o:lock v:ext="edit"/>
            </v:rect>
            <v:shape id="_x0000_s1075" o:spid="_x0000_s1075" o:spt="75" alt="preencoded.png" type="#_x0000_t75" style="position:absolute;left:0;top:0;height:12960;width:5760;" filled="f" stroked="f" coordsize="21600,21600">
              <v:path/>
              <v:fill on="f" focussize="0,0"/>
              <v:stroke on="f"/>
              <v:imagedata r:id="rId18" o:title=""/>
              <o:lock v:ext="edit" aspectratio="t"/>
            </v:shape>
            <v:shape id="_x0000_s1076" o:spid="_x0000_s1076" style="position:absolute;left:7071;top:4838;height:788;width:789;" fillcolor="#DADBF0" filled="t" stroked="f" coordorigin="7072,4838" coordsize="789,788" path="m7703,4838l7229,4838,7168,4851,7118,4884,7084,4935,7072,4996,7072,5468,7084,5529,7118,5580,7168,5613,7229,5626,7703,5626,7764,5613,7814,5580,7848,5529,7860,5468,7860,4996,7848,4935,7814,4884,7764,4851,7703,4838xe">
              <v:path arrowok="t"/>
              <v:fill on="t" focussize="0,0"/>
              <v:stroke on="f"/>
              <v:imagedata o:title=""/>
              <o:lock v:ext="edit"/>
            </v:shape>
            <v:shape id="_x0000_s1077" o:spid="_x0000_s1077" style="position:absolute;left:7071;top:4838;height:788;width:789;" filled="f" stroked="t" coordorigin="7072,4838" coordsize="789,788" path="m7072,4996l7084,4935,7118,4884,7168,4851,7229,4838,7703,4838,7764,4851,7814,4884,7848,4935,7860,4996,7860,5468,7848,5529,7814,5580,7764,5613,7703,5626,7229,5626,7168,5613,7118,5580,7084,5529,7072,5468,7072,4996xe">
              <v:path arrowok="t"/>
              <v:fill on="f" focussize="0,0"/>
              <v:stroke weight="1.08pt" color="#B5B7E2"/>
              <v:imagedata o:title=""/>
              <o:lock v:ext="edit"/>
            </v:shape>
            <v:shape id="_x0000_s1078" o:spid="_x0000_s1078" style="position:absolute;left:14575;top:4838;height:788;width:788;" fillcolor="#DADBF0" filled="t" stroked="f" coordorigin="14575,4838" coordsize="788,788" path="m15205,4838l14733,4838,14671,4851,14621,4884,14588,4935,14575,4996,14575,5468,14588,5529,14621,5580,14671,5613,14733,5626,15205,5626,15266,5613,15316,5580,15350,5529,15362,5468,15362,4996,15350,4935,15316,4884,15266,4851,15205,4838xe">
              <v:path arrowok="t"/>
              <v:fill on="t" focussize="0,0"/>
              <v:stroke on="f"/>
              <v:imagedata o:title=""/>
              <o:lock v:ext="edit"/>
            </v:shape>
            <v:shape id="_x0000_s1079" o:spid="_x0000_s1079" style="position:absolute;left:14575;top:4838;height:788;width:788;" filled="f" stroked="t" coordorigin="14575,4838" coordsize="788,788" path="m14575,4996l14588,4935,14621,4884,14671,4851,14733,4838,15205,4838,15266,4851,15316,4884,15350,4935,15362,4996,15362,5468,15350,5529,15316,5580,15266,5613,15205,5626,14733,5626,14671,5613,14621,5580,14588,5529,14575,5468,14575,4996xe">
              <v:path arrowok="t"/>
              <v:fill on="f" focussize="0,0"/>
              <v:stroke weight="1.08pt" color="#B5B7E2"/>
              <v:imagedata o:title=""/>
              <o:lock v:ext="edit"/>
            </v:shape>
            <v:shape id="_x0000_s1080" o:spid="_x0000_s1080" style="position:absolute;left:7071;top:8017;height:788;width:789;" fillcolor="#DADBF0" filled="t" stroked="f" coordorigin="7072,8017" coordsize="789,788" path="m7703,8017l7229,8017,7168,8030,7118,8063,7084,8113,7072,8175,7072,8647,7084,8708,7118,8758,7168,8792,7229,8804,7703,8804,7764,8792,7814,8758,7848,8708,7860,8647,7860,8175,7848,8113,7814,8063,7764,8030,7703,8017xe">
              <v:path arrowok="t"/>
              <v:fill on="t" focussize="0,0"/>
              <v:stroke on="f"/>
              <v:imagedata o:title=""/>
              <o:lock v:ext="edit"/>
            </v:shape>
            <v:shape id="_x0000_s1081" o:spid="_x0000_s1081" style="position:absolute;left:7071;top:8017;height:788;width:789;" filled="f" stroked="t" coordorigin="7072,8017" coordsize="789,788" path="m7072,8175l7084,8113,7118,8063,7168,8030,7229,8017,7703,8017,7764,8030,7814,8063,7848,8113,7860,8175,7860,8647,7848,8708,7814,8758,7764,8792,7703,8804,7229,8804,7168,8792,7118,8758,7084,8708,7072,8647,7072,8175xe">
              <v:path arrowok="t"/>
              <v:fill on="f" focussize="0,0"/>
              <v:stroke weight="1.08pt" color="#B5B7E2"/>
              <v:imagedata o:title=""/>
              <o:lock v:ext="edit"/>
            </v:shape>
          </v:group>
        </w:pict>
      </w:r>
      <w:r>
        <w:rPr>
          <w:rFonts w:ascii="Microsoft JhengHei" w:hAnsi="Microsoft JhengHei"/>
          <w:color w:val="272424"/>
          <w:spacing w:val="-15"/>
          <w:sz w:val="35"/>
        </w:rPr>
        <w:t>Rad</w:t>
      </w:r>
      <w:r>
        <w:rPr>
          <w:rFonts w:ascii="Microsoft JhengHei" w:hAnsi="Microsoft JhengHei"/>
          <w:color w:val="272424"/>
          <w:spacing w:val="-43"/>
          <w:sz w:val="35"/>
        </w:rPr>
        <w:t xml:space="preserve"> </w:t>
      </w:r>
      <w:r>
        <w:rPr>
          <w:rFonts w:ascii="Microsoft JhengHei" w:hAnsi="Microsoft JhengHei"/>
          <w:color w:val="272424"/>
          <w:spacing w:val="-28"/>
          <w:sz w:val="35"/>
        </w:rPr>
        <w:t>etmaslikni</w:t>
      </w:r>
      <w:r>
        <w:rPr>
          <w:rFonts w:ascii="Microsoft JhengHei" w:hAnsi="Microsoft JhengHei"/>
          <w:color w:val="272424"/>
          <w:spacing w:val="-13"/>
          <w:sz w:val="35"/>
        </w:rPr>
        <w:t xml:space="preserve"> </w:t>
      </w:r>
      <w:r>
        <w:rPr>
          <w:rFonts w:ascii="Microsoft JhengHei" w:hAnsi="Microsoft JhengHei"/>
          <w:color w:val="272424"/>
          <w:spacing w:val="-28"/>
          <w:sz w:val="35"/>
        </w:rPr>
        <w:t>ta</w:t>
      </w:r>
      <w:r>
        <w:rPr>
          <w:rFonts w:ascii="Microsoft Sans Serif" w:hAnsi="Microsoft Sans Serif"/>
          <w:color w:val="272424"/>
          <w:spacing w:val="-28"/>
          <w:sz w:val="35"/>
        </w:rPr>
        <w:t>ʼ</w:t>
      </w:r>
      <w:r>
        <w:rPr>
          <w:rFonts w:ascii="Microsoft JhengHei" w:hAnsi="Microsoft JhengHei"/>
          <w:color w:val="272424"/>
          <w:spacing w:val="-28"/>
          <w:sz w:val="35"/>
        </w:rPr>
        <w:t>minlagan</w:t>
      </w:r>
      <w:r>
        <w:rPr>
          <w:rFonts w:ascii="Microsoft JhengHei" w:hAnsi="Microsoft JhengHei"/>
          <w:color w:val="272424"/>
          <w:spacing w:val="-35"/>
          <w:sz w:val="35"/>
        </w:rPr>
        <w:t xml:space="preserve"> </w:t>
      </w:r>
      <w:r>
        <w:rPr>
          <w:rFonts w:ascii="Microsoft JhengHei" w:hAnsi="Microsoft JhengHei"/>
          <w:color w:val="272424"/>
          <w:spacing w:val="-30"/>
          <w:sz w:val="35"/>
        </w:rPr>
        <w:t>holda</w:t>
      </w:r>
      <w:r>
        <w:rPr>
          <w:rFonts w:ascii="Microsoft JhengHei" w:hAnsi="Microsoft JhengHei"/>
          <w:color w:val="272424"/>
          <w:spacing w:val="-29"/>
          <w:sz w:val="35"/>
        </w:rPr>
        <w:t xml:space="preserve"> </w:t>
      </w:r>
      <w:r>
        <w:rPr>
          <w:rFonts w:ascii="Microsoft JhengHei" w:hAnsi="Microsoft JhengHei"/>
          <w:color w:val="272424"/>
          <w:spacing w:val="-24"/>
          <w:sz w:val="35"/>
        </w:rPr>
        <w:t>elektron</w:t>
      </w:r>
      <w:r>
        <w:rPr>
          <w:rFonts w:ascii="Microsoft JhengHei" w:hAnsi="Microsoft JhengHei"/>
          <w:color w:val="272424"/>
          <w:spacing w:val="-34"/>
          <w:sz w:val="35"/>
        </w:rPr>
        <w:t xml:space="preserve"> </w:t>
      </w:r>
      <w:r>
        <w:rPr>
          <w:rFonts w:ascii="Microsoft JhengHei" w:hAnsi="Microsoft JhengHei"/>
          <w:color w:val="272424"/>
          <w:spacing w:val="-26"/>
          <w:sz w:val="35"/>
        </w:rPr>
        <w:t>hujjatlarninghaqiqiyligi</w:t>
      </w:r>
      <w:r>
        <w:rPr>
          <w:rFonts w:ascii="Microsoft JhengHei" w:hAnsi="Microsoft JhengHei"/>
          <w:color w:val="272424"/>
          <w:spacing w:val="-14"/>
          <w:sz w:val="35"/>
        </w:rPr>
        <w:t xml:space="preserve"> </w:t>
      </w:r>
      <w:r>
        <w:rPr>
          <w:rFonts w:ascii="Microsoft JhengHei" w:hAnsi="Microsoft JhengHei"/>
          <w:color w:val="272424"/>
          <w:spacing w:val="-4"/>
          <w:sz w:val="35"/>
        </w:rPr>
        <w:t>va</w:t>
      </w:r>
      <w:r>
        <w:rPr>
          <w:rFonts w:ascii="Microsoft JhengHei" w:hAnsi="Microsoft JhengHei"/>
          <w:color w:val="272424"/>
          <w:spacing w:val="-33"/>
          <w:sz w:val="35"/>
        </w:rPr>
        <w:t xml:space="preserve"> </w:t>
      </w:r>
      <w:r>
        <w:rPr>
          <w:rFonts w:ascii="Microsoft JhengHei" w:hAnsi="Microsoft JhengHei"/>
          <w:color w:val="272424"/>
          <w:spacing w:val="-25"/>
          <w:sz w:val="35"/>
        </w:rPr>
        <w:t>xolisligini</w:t>
      </w:r>
      <w:r>
        <w:rPr>
          <w:rFonts w:ascii="Microsoft JhengHei" w:hAnsi="Microsoft JhengHei"/>
          <w:color w:val="272424"/>
          <w:spacing w:val="-17"/>
          <w:sz w:val="35"/>
        </w:rPr>
        <w:t xml:space="preserve"> </w:t>
      </w:r>
      <w:r>
        <w:rPr>
          <w:rFonts w:ascii="Microsoft JhengHei" w:hAnsi="Microsoft JhengHei"/>
          <w:color w:val="272424"/>
          <w:spacing w:val="-25"/>
          <w:sz w:val="35"/>
        </w:rPr>
        <w:t>tekshirish.</w:t>
      </w:r>
    </w:p>
    <w:p w14:paraId="475BE8F6">
      <w:pPr>
        <w:spacing w:after="0"/>
        <w:jc w:val="left"/>
        <w:rPr>
          <w:rFonts w:ascii="Microsoft JhengHei" w:hAnsi="Microsoft JhengHei"/>
          <w:sz w:val="35"/>
        </w:rPr>
        <w:sectPr>
          <w:type w:val="continuous"/>
          <w:pgSz w:w="23040" w:h="12960" w:orient="landscape"/>
          <w:pgMar w:top="1040" w:right="140" w:bottom="280" w:left="20" w:header="720" w:footer="720" w:gutter="0"/>
          <w:cols w:space="720" w:num="1"/>
        </w:sectPr>
      </w:pPr>
    </w:p>
    <w:p w14:paraId="67E4755F">
      <w:pPr>
        <w:spacing w:before="0" w:line="1378" w:lineRule="exact"/>
        <w:ind w:left="7122" w:right="0" w:firstLine="0"/>
        <w:jc w:val="left"/>
        <w:rPr>
          <w:rFonts w:ascii="Microsoft JhengHei"/>
          <w:b/>
          <w:sz w:val="82"/>
        </w:rPr>
      </w:pPr>
      <w:r>
        <w:pict>
          <v:group id="_x0000_s1082" o:spid="_x0000_s1082" o:spt="203" style="position:absolute;left:0pt;margin-left:-0.45pt;margin-top:-0.45pt;height:649pt;width:1153pt;mso-position-horizontal-relative:page;mso-position-vertical-relative:page;z-index:-251644928;mso-width-relative:page;mso-height-relative:page;" coordorigin="-10,-10" coordsize="23060,12980">
            <o:lock v:ext="edit"/>
            <v:shape id="_x0000_s1083" o:spid="_x0000_s1083" style="position:absolute;left:0;top:0;height:12960;width:23040;" filled="f" stroked="t" coordorigin="1,1" coordsize="23040,12960" path="m23040,1l1,1,1,12960e">
              <v:path arrowok="t"/>
              <v:fill on="f" focussize="0,0"/>
              <v:stroke weight="1.02pt" color="#E4DFDF"/>
              <v:imagedata o:title=""/>
              <o:lock v:ext="edit"/>
            </v:shape>
            <v:shape id="_x0000_s1084" o:spid="_x0000_s1084" o:spt="75" alt="preencoded.png" type="#_x0000_t75" style="position:absolute;left:0;top:0;height:12960;width:5760;" filled="f" stroked="f" coordsize="21600,21600">
              <v:path/>
              <v:fill on="f" focussize="0,0"/>
              <v:stroke on="f"/>
              <v:imagedata r:id="rId19" o:title=""/>
              <o:lock v:ext="edit" aspectratio="t"/>
            </v:shape>
            <v:shape id="_x0000_s1085" o:spid="_x0000_s1085" style="position:absolute;left:7461;top:3468;height:8589;width:1560;" fillcolor="#B5B7E2" filled="t" stroked="f" coordorigin="7462,3468" coordsize="1560,8589" path="m7528,3501l7525,3488,7518,3478,7507,3471,7495,3468,7482,3471,7471,3478,7464,3488,7462,3501,7462,12023,7464,12036,7471,12047,7482,12054,7495,12056,7507,12054,7518,12047,7525,12036,7528,12023,7528,3501xm9022,4099l9019,4086,9012,4075,9001,4068,8989,4066,7899,4066,7886,4068,7876,4075,7869,4086,7866,4099,7869,4111,7876,4122,7886,4129,7899,4132,8989,4132,9001,4129,9012,4122,9019,4111,9022,4099xe">
              <v:path arrowok="t"/>
              <v:fill on="t" focussize="0,0"/>
              <v:stroke on="f"/>
              <v:imagedata o:title=""/>
              <o:lock v:ext="edit"/>
            </v:shape>
            <v:shape id="_x0000_s1086" o:spid="_x0000_s1086" style="position:absolute;left:7122;top:3726;height:744;width:744;" fillcolor="#DADBF0" filled="t" stroked="f" coordorigin="7123,3727" coordsize="744,744" path="m7718,3727l7271,3727,7213,3738,7166,3770,7134,3817,7123,3875,7123,4322,7134,4380,7166,4427,7213,4459,7271,4471,7718,4471,7776,4459,7823,4427,7855,4380,7867,4322,7867,3875,7855,3817,7823,3770,7776,3738,7718,3727xe">
              <v:path arrowok="t"/>
              <v:fill on="t" focussize="0,0"/>
              <v:stroke on="f"/>
              <v:imagedata o:title=""/>
              <o:lock v:ext="edit"/>
            </v:shape>
            <v:shape id="_x0000_s1087" o:spid="_x0000_s1087" style="position:absolute;left:7122;top:3726;height:744;width:744;" filled="f" stroked="t" coordorigin="7123,3727" coordsize="744,744" path="m7123,3875l7134,3817,7166,3770,7213,3738,7271,3727,7718,3727,7776,3738,7823,3770,7855,3817,7867,3875,7867,4322,7855,4380,7823,4427,7776,4459,7718,4471,7271,4471,7213,4459,7166,4427,7134,4380,7123,4322,7123,3875xe">
              <v:path arrowok="t"/>
              <v:fill on="f" focussize="0,0"/>
              <v:stroke weight="1.02pt" color="#B5B7E2"/>
              <v:imagedata o:title=""/>
              <o:lock v:ext="edit"/>
            </v:shape>
            <v:shape id="_x0000_s1088" o:spid="_x0000_s1088" style="position:absolute;left:7866;top:7038;height:66;width:1156;" fillcolor="#B5B7E2" filled="t" stroked="f" coordorigin="7866,7038" coordsize="1156,66" path="m8989,7038l7899,7038,7886,7041,7876,7048,7869,7058,7866,7071,7869,7084,7876,7094,7886,7101,7899,7104,8989,7104,9001,7101,9012,7094,9019,7084,9022,7071,9019,7058,9012,7048,9001,7041,8989,7038xe">
              <v:path arrowok="t"/>
              <v:fill on="t" focussize="0,0"/>
              <v:stroke on="f"/>
              <v:imagedata o:title=""/>
              <o:lock v:ext="edit"/>
            </v:shape>
            <v:shape id="_x0000_s1089" o:spid="_x0000_s1089" style="position:absolute;left:7122;top:6700;height:743;width:744;" fillcolor="#DADBF0" filled="t" stroked="f" coordorigin="7123,6700" coordsize="744,743" path="m7718,6700l7271,6700,7213,6712,7166,6744,7134,6791,7123,6849,7123,7294,7134,7352,7166,7399,7213,7431,7271,7443,7718,7443,7776,7431,7823,7399,7855,7352,7867,7294,7867,6849,7855,6791,7823,6744,7776,6712,7718,6700xe">
              <v:path arrowok="t"/>
              <v:fill on="t" focussize="0,0"/>
              <v:stroke on="f"/>
              <v:imagedata o:title=""/>
              <o:lock v:ext="edit"/>
            </v:shape>
            <v:shape id="_x0000_s1090" o:spid="_x0000_s1090" style="position:absolute;left:7122;top:6700;height:743;width:744;" filled="f" stroked="t" coordorigin="7123,6700" coordsize="744,743" path="m7123,6849l7134,6791,7166,6744,7213,6712,7271,6700,7718,6700,7776,6712,7823,6744,7855,6791,7867,6849,7867,7294,7855,7352,7823,7399,7776,7431,7718,7443,7271,7443,7213,7431,7166,7399,7134,7352,7123,7294,7123,6849xe">
              <v:path arrowok="t"/>
              <v:fill on="f" focussize="0,0"/>
              <v:stroke weight="1.02pt" color="#B5B7E2"/>
              <v:imagedata o:title=""/>
              <o:lock v:ext="edit"/>
            </v:shape>
            <v:shape id="_x0000_s1091" o:spid="_x0000_s1091" style="position:absolute;left:7866;top:10010;height:66;width:1156;" fillcolor="#B5B7E2" filled="t" stroked="f" coordorigin="7866,10010" coordsize="1156,66" path="m8989,10010l7899,10010,7886,10013,7876,10020,7869,10031,7866,10043,7869,10056,7876,10067,7886,10074,7899,10076,8989,10076,9001,10074,9012,10067,9019,10056,9022,10043,9019,10031,9012,10020,9001,10013,8989,10010xe">
              <v:path arrowok="t"/>
              <v:fill on="t" focussize="0,0"/>
              <v:stroke on="f"/>
              <v:imagedata o:title=""/>
              <o:lock v:ext="edit"/>
            </v:shape>
            <v:shape id="_x0000_s1092" o:spid="_x0000_s1092" style="position:absolute;left:7122;top:9672;height:744;width:744;" fillcolor="#DADBF0" filled="t" stroked="f" coordorigin="7123,9673" coordsize="744,744" path="m7718,9673l7271,9673,7213,9684,7166,9716,7134,9763,7123,9821,7123,10268,7134,10326,7166,10373,7213,10405,7271,10417,7718,10417,7776,10405,7823,10373,7855,10326,7867,10268,7867,9821,7855,9763,7823,9716,7776,9684,7718,9673xe">
              <v:path arrowok="t"/>
              <v:fill on="t" focussize="0,0"/>
              <v:stroke on="f"/>
              <v:imagedata o:title=""/>
              <o:lock v:ext="edit"/>
            </v:shape>
            <v:shape id="_x0000_s1093" o:spid="_x0000_s1093" style="position:absolute;left:7122;top:9672;height:744;width:744;" filled="f" stroked="t" coordorigin="7123,9673" coordsize="744,744" path="m7123,9821l7134,9763,7166,9716,7213,9684,7271,9673,7718,9673,7776,9684,7823,9716,7855,9763,7867,9821,7867,10268,7855,10326,7823,10373,7776,10405,7718,10417,7271,10417,7213,10405,7166,10373,7134,10326,7123,10268,7123,9821xe">
              <v:path arrowok="t"/>
              <v:fill on="f" focussize="0,0"/>
              <v:stroke weight="1.02pt" color="#B5B7E2"/>
              <v:imagedata o:title=""/>
              <o:lock v:ext="edit"/>
            </v:shape>
          </v:group>
        </w:pict>
      </w:r>
      <w:r>
        <w:rPr>
          <w:rFonts w:ascii="Microsoft JhengHei"/>
          <w:b/>
          <w:spacing w:val="-80"/>
          <w:sz w:val="82"/>
        </w:rPr>
        <w:t>Kriptografiyaningmuammolari</w:t>
      </w:r>
      <w:r>
        <w:rPr>
          <w:rFonts w:ascii="Microsoft JhengHei"/>
          <w:b/>
          <w:spacing w:val="-94"/>
          <w:sz w:val="82"/>
        </w:rPr>
        <w:t xml:space="preserve"> </w:t>
      </w:r>
      <w:r>
        <w:rPr>
          <w:rFonts w:ascii="Microsoft JhengHei"/>
          <w:b/>
          <w:spacing w:val="-55"/>
          <w:sz w:val="82"/>
        </w:rPr>
        <w:t>vakelajagi</w:t>
      </w:r>
    </w:p>
    <w:p w14:paraId="2D78C297">
      <w:pPr>
        <w:pStyle w:val="9"/>
        <w:rPr>
          <w:rFonts w:ascii="Microsoft JhengHei"/>
          <w:b/>
          <w:sz w:val="20"/>
        </w:rPr>
      </w:pPr>
    </w:p>
    <w:p w14:paraId="6B1D433A">
      <w:pPr>
        <w:pStyle w:val="9"/>
        <w:rPr>
          <w:rFonts w:ascii="Microsoft JhengHei"/>
          <w:b/>
          <w:sz w:val="20"/>
        </w:rPr>
      </w:pPr>
    </w:p>
    <w:p w14:paraId="71401FF6">
      <w:pPr>
        <w:pStyle w:val="9"/>
        <w:rPr>
          <w:rFonts w:ascii="Microsoft JhengHei"/>
          <w:b/>
          <w:sz w:val="20"/>
        </w:rPr>
      </w:pPr>
    </w:p>
    <w:p w14:paraId="5AF5AB7A">
      <w:pPr>
        <w:pStyle w:val="9"/>
        <w:spacing w:before="7"/>
        <w:rPr>
          <w:rFonts w:ascii="Microsoft JhengHei"/>
          <w:b/>
          <w:sz w:val="22"/>
        </w:rPr>
      </w:pPr>
    </w:p>
    <w:p w14:paraId="2ED7E63A">
      <w:pPr>
        <w:pStyle w:val="5"/>
        <w:numPr>
          <w:ilvl w:val="0"/>
          <w:numId w:val="10"/>
        </w:numPr>
        <w:tabs>
          <w:tab w:val="left" w:pos="9435"/>
          <w:tab w:val="left" w:pos="9436"/>
        </w:tabs>
        <w:spacing w:before="0" w:after="0" w:line="866" w:lineRule="exact"/>
        <w:ind w:left="9435" w:right="0" w:hanging="2083"/>
        <w:jc w:val="left"/>
      </w:pPr>
      <w:r>
        <w:rPr>
          <w:color w:val="272424"/>
        </w:rPr>
        <w:t>Kvanthisoblash</w:t>
      </w:r>
    </w:p>
    <w:p w14:paraId="6705ACB6">
      <w:pPr>
        <w:spacing w:before="39" w:line="206" w:lineRule="auto"/>
        <w:ind w:left="9435" w:right="0" w:firstLine="0"/>
        <w:jc w:val="left"/>
        <w:rPr>
          <w:rFonts w:ascii="Microsoft JhengHei"/>
          <w:sz w:val="33"/>
        </w:rPr>
      </w:pPr>
      <w:r>
        <w:rPr>
          <w:rFonts w:ascii="Microsoft JhengHei"/>
          <w:color w:val="272424"/>
          <w:spacing w:val="-23"/>
          <w:sz w:val="33"/>
        </w:rPr>
        <w:t>Potentsial</w:t>
      </w:r>
      <w:r>
        <w:rPr>
          <w:rFonts w:ascii="Microsoft JhengHei"/>
          <w:color w:val="272424"/>
          <w:spacing w:val="-18"/>
          <w:sz w:val="33"/>
        </w:rPr>
        <w:t xml:space="preserve"> </w:t>
      </w:r>
      <w:r>
        <w:rPr>
          <w:rFonts w:ascii="Microsoft JhengHei"/>
          <w:color w:val="272424"/>
          <w:spacing w:val="-23"/>
          <w:sz w:val="33"/>
        </w:rPr>
        <w:t>ravishda</w:t>
      </w:r>
      <w:r>
        <w:rPr>
          <w:rFonts w:ascii="Microsoft JhengHei"/>
          <w:color w:val="272424"/>
          <w:spacing w:val="-30"/>
          <w:sz w:val="33"/>
        </w:rPr>
        <w:t xml:space="preserve"> </w:t>
      </w:r>
      <w:r>
        <w:rPr>
          <w:rFonts w:ascii="Microsoft JhengHei"/>
          <w:color w:val="272424"/>
          <w:spacing w:val="-26"/>
          <w:sz w:val="33"/>
        </w:rPr>
        <w:t>hozirgi</w:t>
      </w:r>
      <w:r>
        <w:rPr>
          <w:rFonts w:ascii="Microsoft JhengHei"/>
          <w:color w:val="272424"/>
          <w:spacing w:val="-15"/>
          <w:sz w:val="33"/>
        </w:rPr>
        <w:t xml:space="preserve"> </w:t>
      </w:r>
      <w:r>
        <w:rPr>
          <w:rFonts w:ascii="Microsoft JhengHei"/>
          <w:color w:val="272424"/>
          <w:spacing w:val="-26"/>
          <w:sz w:val="33"/>
        </w:rPr>
        <w:t>kriptografik</w:t>
      </w:r>
      <w:r>
        <w:rPr>
          <w:rFonts w:ascii="Microsoft JhengHei"/>
          <w:color w:val="272424"/>
          <w:spacing w:val="-38"/>
          <w:sz w:val="33"/>
        </w:rPr>
        <w:t xml:space="preserve"> </w:t>
      </w:r>
      <w:r>
        <w:rPr>
          <w:rFonts w:ascii="Microsoft JhengHei"/>
          <w:color w:val="272424"/>
          <w:spacing w:val="-27"/>
          <w:sz w:val="33"/>
        </w:rPr>
        <w:t>algoritmlarni</w:t>
      </w:r>
      <w:r>
        <w:rPr>
          <w:rFonts w:ascii="Microsoft JhengHei"/>
          <w:color w:val="272424"/>
          <w:spacing w:val="-23"/>
          <w:sz w:val="33"/>
        </w:rPr>
        <w:t xml:space="preserve"> eskirib,</w:t>
      </w:r>
      <w:r>
        <w:rPr>
          <w:rFonts w:ascii="Microsoft JhengHei"/>
          <w:color w:val="272424"/>
          <w:spacing w:val="-13"/>
          <w:sz w:val="33"/>
        </w:rPr>
        <w:t xml:space="preserve"> </w:t>
      </w:r>
      <w:r>
        <w:rPr>
          <w:rFonts w:ascii="Microsoft JhengHei"/>
          <w:color w:val="272424"/>
          <w:spacing w:val="-31"/>
          <w:sz w:val="33"/>
        </w:rPr>
        <w:t>yangi</w:t>
      </w:r>
      <w:r>
        <w:rPr>
          <w:rFonts w:ascii="Microsoft JhengHei"/>
          <w:color w:val="272424"/>
          <w:spacing w:val="-21"/>
          <w:sz w:val="33"/>
        </w:rPr>
        <w:t xml:space="preserve"> </w:t>
      </w:r>
      <w:r>
        <w:rPr>
          <w:rFonts w:ascii="Microsoft JhengHei"/>
          <w:color w:val="272424"/>
          <w:spacing w:val="-29"/>
          <w:sz w:val="33"/>
        </w:rPr>
        <w:t>post-kvant</w:t>
      </w:r>
      <w:r>
        <w:rPr>
          <w:rFonts w:ascii="Microsoft JhengHei"/>
          <w:color w:val="272424"/>
          <w:spacing w:val="-14"/>
          <w:sz w:val="33"/>
        </w:rPr>
        <w:t xml:space="preserve"> </w:t>
      </w:r>
      <w:r>
        <w:rPr>
          <w:rFonts w:ascii="Microsoft JhengHei"/>
          <w:color w:val="272424"/>
          <w:spacing w:val="-23"/>
          <w:sz w:val="33"/>
        </w:rPr>
        <w:t>echimlarini</w:t>
      </w:r>
      <w:r>
        <w:rPr>
          <w:rFonts w:ascii="Microsoft JhengHei"/>
          <w:color w:val="272424"/>
          <w:spacing w:val="-20"/>
          <w:sz w:val="33"/>
        </w:rPr>
        <w:t xml:space="preserve"> </w:t>
      </w:r>
      <w:r>
        <w:rPr>
          <w:rFonts w:ascii="Microsoft JhengHei"/>
          <w:color w:val="272424"/>
          <w:spacing w:val="-19"/>
          <w:sz w:val="33"/>
        </w:rPr>
        <w:t>talab</w:t>
      </w:r>
      <w:r>
        <w:rPr>
          <w:rFonts w:ascii="Microsoft JhengHei"/>
          <w:color w:val="272424"/>
          <w:spacing w:val="-79"/>
          <w:sz w:val="33"/>
        </w:rPr>
        <w:t xml:space="preserve"> </w:t>
      </w:r>
      <w:r>
        <w:rPr>
          <w:rFonts w:ascii="Microsoft JhengHei"/>
          <w:color w:val="272424"/>
          <w:sz w:val="33"/>
        </w:rPr>
        <w:t>qilmoqda.</w:t>
      </w:r>
    </w:p>
    <w:p w14:paraId="15C1A4B3">
      <w:pPr>
        <w:pStyle w:val="9"/>
        <w:rPr>
          <w:rFonts w:ascii="Microsoft JhengHei"/>
          <w:sz w:val="20"/>
        </w:rPr>
      </w:pPr>
    </w:p>
    <w:p w14:paraId="7729FAE8">
      <w:pPr>
        <w:pStyle w:val="9"/>
        <w:rPr>
          <w:rFonts w:ascii="Microsoft JhengHei"/>
          <w:sz w:val="20"/>
        </w:rPr>
      </w:pPr>
    </w:p>
    <w:p w14:paraId="7C9D6EF5">
      <w:pPr>
        <w:pStyle w:val="9"/>
        <w:spacing w:before="13"/>
        <w:rPr>
          <w:rFonts w:ascii="Microsoft JhengHei"/>
          <w:sz w:val="15"/>
        </w:rPr>
      </w:pPr>
    </w:p>
    <w:p w14:paraId="29288376">
      <w:pPr>
        <w:pStyle w:val="5"/>
        <w:numPr>
          <w:ilvl w:val="0"/>
          <w:numId w:val="10"/>
        </w:numPr>
        <w:tabs>
          <w:tab w:val="left" w:pos="9435"/>
          <w:tab w:val="left" w:pos="9436"/>
        </w:tabs>
        <w:spacing w:before="0" w:after="0" w:line="866" w:lineRule="exact"/>
        <w:ind w:left="9435" w:right="0" w:hanging="2105"/>
        <w:jc w:val="left"/>
      </w:pPr>
      <w:r>
        <w:rPr>
          <w:color w:val="272424"/>
          <w:spacing w:val="-32"/>
        </w:rPr>
        <w:t>Xavfsiz</w:t>
      </w:r>
      <w:r>
        <w:rPr>
          <w:color w:val="272424"/>
          <w:spacing w:val="-41"/>
        </w:rPr>
        <w:t xml:space="preserve"> </w:t>
      </w:r>
      <w:r>
        <w:rPr>
          <w:color w:val="272424"/>
          <w:spacing w:val="-31"/>
        </w:rPr>
        <w:t>kalitlar</w:t>
      </w:r>
      <w:r>
        <w:rPr>
          <w:color w:val="272424"/>
          <w:spacing w:val="-62"/>
        </w:rPr>
        <w:t xml:space="preserve"> </w:t>
      </w:r>
      <w:r>
        <w:rPr>
          <w:color w:val="272424"/>
          <w:spacing w:val="-31"/>
        </w:rPr>
        <w:t>almashinuvi</w:t>
      </w:r>
    </w:p>
    <w:p w14:paraId="792E9A5C">
      <w:pPr>
        <w:spacing w:before="0" w:line="585" w:lineRule="exact"/>
        <w:ind w:left="9435" w:right="0" w:firstLine="0"/>
        <w:jc w:val="left"/>
        <w:rPr>
          <w:rFonts w:ascii="Microsoft JhengHei"/>
          <w:sz w:val="33"/>
        </w:rPr>
      </w:pPr>
      <w:r>
        <w:rPr>
          <w:rFonts w:ascii="Microsoft JhengHei"/>
          <w:color w:val="272424"/>
          <w:spacing w:val="-22"/>
          <w:sz w:val="33"/>
        </w:rPr>
        <w:t>Kalitlarni</w:t>
      </w:r>
      <w:r>
        <w:rPr>
          <w:rFonts w:ascii="Microsoft JhengHei"/>
          <w:color w:val="272424"/>
          <w:spacing w:val="-24"/>
          <w:sz w:val="33"/>
        </w:rPr>
        <w:t xml:space="preserve"> </w:t>
      </w:r>
      <w:r>
        <w:rPr>
          <w:rFonts w:ascii="Microsoft JhengHei"/>
          <w:color w:val="272424"/>
          <w:spacing w:val="-19"/>
          <w:sz w:val="33"/>
        </w:rPr>
        <w:t>zaifliklarsiz</w:t>
      </w:r>
      <w:r>
        <w:rPr>
          <w:rFonts w:ascii="Microsoft JhengHei"/>
          <w:color w:val="272424"/>
          <w:spacing w:val="-14"/>
          <w:sz w:val="33"/>
        </w:rPr>
        <w:t xml:space="preserve"> </w:t>
      </w:r>
      <w:r>
        <w:rPr>
          <w:rFonts w:ascii="Microsoft JhengHei"/>
          <w:color w:val="272424"/>
          <w:spacing w:val="-26"/>
          <w:sz w:val="33"/>
        </w:rPr>
        <w:t>almashishningsamarali</w:t>
      </w:r>
      <w:r>
        <w:rPr>
          <w:rFonts w:ascii="Microsoft JhengHei"/>
          <w:color w:val="272424"/>
          <w:spacing w:val="-24"/>
          <w:sz w:val="33"/>
        </w:rPr>
        <w:t xml:space="preserve"> </w:t>
      </w:r>
      <w:r>
        <w:rPr>
          <w:rFonts w:ascii="Microsoft JhengHei"/>
          <w:color w:val="272424"/>
          <w:spacing w:val="-26"/>
          <w:sz w:val="33"/>
        </w:rPr>
        <w:t>protseduralarini</w:t>
      </w:r>
      <w:r>
        <w:rPr>
          <w:rFonts w:ascii="Microsoft JhengHei"/>
          <w:color w:val="272424"/>
          <w:spacing w:val="-24"/>
          <w:sz w:val="33"/>
        </w:rPr>
        <w:t xml:space="preserve"> </w:t>
      </w:r>
      <w:r>
        <w:rPr>
          <w:rFonts w:ascii="Microsoft JhengHei"/>
          <w:color w:val="272424"/>
          <w:spacing w:val="-21"/>
          <w:sz w:val="33"/>
        </w:rPr>
        <w:t>ishlab</w:t>
      </w:r>
      <w:r>
        <w:rPr>
          <w:rFonts w:ascii="Microsoft JhengHei"/>
          <w:color w:val="272424"/>
          <w:spacing w:val="-50"/>
          <w:sz w:val="33"/>
        </w:rPr>
        <w:t xml:space="preserve"> </w:t>
      </w:r>
      <w:r>
        <w:rPr>
          <w:rFonts w:ascii="Microsoft JhengHei"/>
          <w:color w:val="272424"/>
          <w:spacing w:val="-24"/>
          <w:sz w:val="33"/>
        </w:rPr>
        <w:t>chiqish.</w:t>
      </w:r>
    </w:p>
    <w:p w14:paraId="2EF41AF6">
      <w:pPr>
        <w:pStyle w:val="9"/>
        <w:rPr>
          <w:rFonts w:ascii="Microsoft JhengHei"/>
          <w:sz w:val="20"/>
        </w:rPr>
      </w:pPr>
    </w:p>
    <w:p w14:paraId="6C6A19D4">
      <w:pPr>
        <w:pStyle w:val="9"/>
        <w:rPr>
          <w:rFonts w:ascii="Microsoft JhengHei"/>
          <w:sz w:val="20"/>
        </w:rPr>
      </w:pPr>
    </w:p>
    <w:p w14:paraId="09EB6590">
      <w:pPr>
        <w:pStyle w:val="9"/>
        <w:rPr>
          <w:rFonts w:ascii="Microsoft JhengHei"/>
          <w:sz w:val="20"/>
        </w:rPr>
      </w:pPr>
    </w:p>
    <w:p w14:paraId="6EAD936E">
      <w:pPr>
        <w:pStyle w:val="9"/>
        <w:spacing w:before="15"/>
        <w:rPr>
          <w:rFonts w:ascii="Microsoft JhengHei"/>
          <w:sz w:val="22"/>
        </w:rPr>
      </w:pPr>
    </w:p>
    <w:p w14:paraId="04E90A9B">
      <w:pPr>
        <w:pStyle w:val="5"/>
        <w:numPr>
          <w:ilvl w:val="0"/>
          <w:numId w:val="10"/>
        </w:numPr>
        <w:tabs>
          <w:tab w:val="left" w:pos="9435"/>
          <w:tab w:val="left" w:pos="9436"/>
        </w:tabs>
        <w:spacing w:before="0" w:after="0" w:line="866" w:lineRule="exact"/>
        <w:ind w:left="9435" w:right="0" w:hanging="2085"/>
        <w:jc w:val="left"/>
      </w:pPr>
      <w:r>
        <w:rPr>
          <w:color w:val="272424"/>
          <w:spacing w:val="-31"/>
        </w:rPr>
        <w:t>Uzluksiz</w:t>
      </w:r>
      <w:r>
        <w:rPr>
          <w:color w:val="272424"/>
          <w:spacing w:val="-50"/>
        </w:rPr>
        <w:t xml:space="preserve"> </w:t>
      </w:r>
      <w:r>
        <w:rPr>
          <w:color w:val="272424"/>
          <w:spacing w:val="-31"/>
        </w:rPr>
        <w:t>tadqiqotlar</w:t>
      </w:r>
    </w:p>
    <w:p w14:paraId="2CBB974A">
      <w:pPr>
        <w:spacing w:before="0" w:line="585" w:lineRule="exact"/>
        <w:ind w:left="9435" w:right="0" w:firstLine="0"/>
        <w:jc w:val="left"/>
        <w:rPr>
          <w:rFonts w:ascii="Microsoft JhengHei"/>
          <w:sz w:val="33"/>
        </w:rPr>
      </w:pPr>
      <w:r>
        <w:rPr>
          <w:rFonts w:ascii="Microsoft JhengHei"/>
          <w:color w:val="272424"/>
          <w:spacing w:val="-19"/>
          <w:sz w:val="33"/>
        </w:rPr>
        <w:t>Shifrlash</w:t>
      </w:r>
      <w:r>
        <w:rPr>
          <w:rFonts w:ascii="Microsoft JhengHei"/>
          <w:color w:val="272424"/>
          <w:spacing w:val="-41"/>
          <w:sz w:val="33"/>
        </w:rPr>
        <w:t xml:space="preserve"> </w:t>
      </w:r>
      <w:r>
        <w:rPr>
          <w:rFonts w:ascii="Microsoft JhengHei"/>
          <w:color w:val="272424"/>
          <w:spacing w:val="-26"/>
          <w:sz w:val="33"/>
        </w:rPr>
        <w:t>rivojlanayotgan</w:t>
      </w:r>
      <w:r>
        <w:rPr>
          <w:rFonts w:ascii="Microsoft JhengHei"/>
          <w:color w:val="272424"/>
          <w:spacing w:val="-40"/>
          <w:sz w:val="33"/>
        </w:rPr>
        <w:t xml:space="preserve"> </w:t>
      </w:r>
      <w:r>
        <w:rPr>
          <w:rFonts w:ascii="Microsoft JhengHei"/>
          <w:color w:val="272424"/>
          <w:spacing w:val="-26"/>
          <w:sz w:val="33"/>
        </w:rPr>
        <w:t>tahdidlar</w:t>
      </w:r>
      <w:r>
        <w:rPr>
          <w:rFonts w:ascii="Microsoft JhengHei"/>
          <w:color w:val="272424"/>
          <w:spacing w:val="-18"/>
          <w:sz w:val="33"/>
        </w:rPr>
        <w:t xml:space="preserve"> </w:t>
      </w:r>
      <w:r>
        <w:rPr>
          <w:rFonts w:ascii="Microsoft JhengHei"/>
          <w:color w:val="272424"/>
          <w:spacing w:val="-7"/>
          <w:sz w:val="33"/>
        </w:rPr>
        <w:t>va</w:t>
      </w:r>
      <w:r>
        <w:rPr>
          <w:rFonts w:ascii="Microsoft JhengHei"/>
          <w:color w:val="272424"/>
          <w:spacing w:val="-26"/>
          <w:sz w:val="33"/>
        </w:rPr>
        <w:t xml:space="preserve"> rivojlanayotgan</w:t>
      </w:r>
      <w:r>
        <w:rPr>
          <w:rFonts w:ascii="Microsoft JhengHei"/>
          <w:color w:val="272424"/>
          <w:spacing w:val="-41"/>
          <w:sz w:val="33"/>
        </w:rPr>
        <w:t xml:space="preserve"> </w:t>
      </w:r>
      <w:r>
        <w:rPr>
          <w:rFonts w:ascii="Microsoft JhengHei"/>
          <w:color w:val="272424"/>
          <w:spacing w:val="-28"/>
          <w:sz w:val="33"/>
        </w:rPr>
        <w:t>texnologiyalarga</w:t>
      </w:r>
      <w:r>
        <w:rPr>
          <w:rFonts w:ascii="Microsoft JhengHei"/>
          <w:color w:val="272424"/>
          <w:spacing w:val="-33"/>
          <w:sz w:val="33"/>
        </w:rPr>
        <w:t xml:space="preserve"> </w:t>
      </w:r>
      <w:r>
        <w:rPr>
          <w:rFonts w:ascii="Microsoft JhengHei"/>
          <w:color w:val="272424"/>
          <w:spacing w:val="-25"/>
          <w:sz w:val="33"/>
        </w:rPr>
        <w:t>qadamqo'yishi</w:t>
      </w:r>
      <w:r>
        <w:rPr>
          <w:rFonts w:ascii="Microsoft JhengHei"/>
          <w:color w:val="272424"/>
          <w:spacing w:val="-14"/>
          <w:sz w:val="33"/>
        </w:rPr>
        <w:t xml:space="preserve"> </w:t>
      </w:r>
      <w:r>
        <w:rPr>
          <w:rFonts w:ascii="Microsoft JhengHei"/>
          <w:color w:val="272424"/>
          <w:spacing w:val="-24"/>
          <w:sz w:val="33"/>
        </w:rPr>
        <w:t>kerak.</w:t>
      </w:r>
    </w:p>
    <w:p w14:paraId="65CCFD25">
      <w:pPr>
        <w:spacing w:after="0" w:line="585" w:lineRule="exact"/>
        <w:jc w:val="left"/>
        <w:rPr>
          <w:rFonts w:ascii="Microsoft JhengHei"/>
          <w:sz w:val="33"/>
        </w:rPr>
        <w:sectPr>
          <w:pgSz w:w="23040" w:h="12960" w:orient="landscape"/>
          <w:pgMar w:top="800" w:right="140" w:bottom="280" w:left="20" w:header="720" w:footer="720" w:gutter="0"/>
          <w:cols w:space="720" w:num="1"/>
        </w:sectPr>
      </w:pPr>
    </w:p>
    <w:p w14:paraId="72EC6F06">
      <w:pPr>
        <w:pStyle w:val="9"/>
        <w:rPr>
          <w:rFonts w:ascii="Microsoft JhengHei"/>
          <w:sz w:val="20"/>
        </w:rPr>
      </w:pPr>
    </w:p>
    <w:p w14:paraId="012EEFA3">
      <w:pPr>
        <w:pStyle w:val="9"/>
        <w:rPr>
          <w:rFonts w:ascii="Microsoft JhengHei"/>
          <w:sz w:val="20"/>
        </w:rPr>
      </w:pPr>
    </w:p>
    <w:p w14:paraId="323B5BE7">
      <w:pPr>
        <w:pStyle w:val="9"/>
        <w:spacing w:before="2"/>
        <w:rPr>
          <w:rFonts w:ascii="Microsoft JhengHei"/>
          <w:sz w:val="12"/>
        </w:rPr>
      </w:pPr>
    </w:p>
    <w:p w14:paraId="32459DBA">
      <w:pPr>
        <w:pStyle w:val="2"/>
        <w:spacing w:line="991" w:lineRule="exact"/>
        <w:ind w:left="1436"/>
      </w:pPr>
      <w:r>
        <w:rPr>
          <w:spacing w:val="-17"/>
        </w:rPr>
        <w:t>Hozirgi</w:t>
      </w:r>
      <w:r>
        <w:rPr>
          <w:spacing w:val="-53"/>
        </w:rPr>
        <w:t xml:space="preserve"> </w:t>
      </w:r>
      <w:r>
        <w:rPr>
          <w:spacing w:val="-17"/>
        </w:rPr>
        <w:t>zamon</w:t>
      </w:r>
      <w:r>
        <w:rPr>
          <w:spacing w:val="-49"/>
        </w:rPr>
        <w:t xml:space="preserve"> </w:t>
      </w:r>
      <w:r>
        <w:rPr>
          <w:spacing w:val="-17"/>
        </w:rPr>
        <w:t>tarmoqlarida</w:t>
      </w:r>
      <w:r>
        <w:rPr>
          <w:spacing w:val="-48"/>
        </w:rPr>
        <w:t xml:space="preserve"> </w:t>
      </w:r>
      <w:r>
        <w:rPr>
          <w:spacing w:val="-17"/>
        </w:rPr>
        <w:t>kriptografiya</w:t>
      </w:r>
    </w:p>
    <w:p w14:paraId="3A9CDC12">
      <w:pPr>
        <w:pStyle w:val="9"/>
        <w:rPr>
          <w:rFonts w:ascii="Calibri"/>
          <w:b/>
          <w:sz w:val="20"/>
        </w:rPr>
      </w:pPr>
    </w:p>
    <w:p w14:paraId="771F719F">
      <w:pPr>
        <w:pStyle w:val="9"/>
        <w:rPr>
          <w:rFonts w:ascii="Calibri"/>
          <w:b/>
          <w:sz w:val="20"/>
        </w:rPr>
      </w:pPr>
    </w:p>
    <w:p w14:paraId="0C211905">
      <w:pPr>
        <w:pStyle w:val="9"/>
        <w:rPr>
          <w:rFonts w:ascii="Calibri"/>
          <w:b/>
          <w:sz w:val="20"/>
        </w:rPr>
      </w:pPr>
    </w:p>
    <w:p w14:paraId="4F598A7D">
      <w:pPr>
        <w:spacing w:after="0"/>
        <w:rPr>
          <w:rFonts w:ascii="Calibri"/>
          <w:sz w:val="20"/>
        </w:rPr>
        <w:sectPr>
          <w:pgSz w:w="23040" w:h="12960" w:orient="landscape"/>
          <w:pgMar w:top="1220" w:right="140" w:bottom="280" w:left="20" w:header="720" w:footer="720" w:gutter="0"/>
          <w:cols w:space="720" w:num="1"/>
        </w:sectPr>
      </w:pPr>
    </w:p>
    <w:p w14:paraId="384C17A6">
      <w:pPr>
        <w:pStyle w:val="4"/>
        <w:spacing w:before="185"/>
        <w:ind w:left="1808"/>
      </w:pPr>
      <w:r>
        <w:rPr>
          <w:color w:val="272424"/>
          <w:spacing w:val="-5"/>
          <w:w w:val="95"/>
        </w:rPr>
        <w:t>Kriptografiyaning</w:t>
      </w:r>
      <w:r>
        <w:rPr>
          <w:color w:val="272424"/>
          <w:spacing w:val="-21"/>
          <w:w w:val="95"/>
        </w:rPr>
        <w:t xml:space="preserve"> </w:t>
      </w:r>
      <w:r>
        <w:rPr>
          <w:color w:val="272424"/>
          <w:spacing w:val="-4"/>
          <w:w w:val="95"/>
        </w:rPr>
        <w:t>tasnifi</w:t>
      </w:r>
    </w:p>
    <w:p w14:paraId="38113E44">
      <w:pPr>
        <w:spacing w:before="319" w:line="314" w:lineRule="auto"/>
        <w:ind w:left="1808" w:right="-4" w:firstLine="0"/>
        <w:jc w:val="left"/>
        <w:rPr>
          <w:rFonts w:ascii="Calibri" w:hAnsi="Calibri"/>
          <w:sz w:val="35"/>
        </w:rPr>
      </w:pPr>
      <w:r>
        <w:rPr>
          <w:rFonts w:ascii="Calibri" w:hAnsi="Calibri"/>
          <w:color w:val="272424"/>
          <w:spacing w:val="-5"/>
          <w:sz w:val="35"/>
        </w:rPr>
        <w:t>Kriptografiya</w:t>
      </w:r>
      <w:r>
        <w:rPr>
          <w:rFonts w:ascii="Calibri" w:hAnsi="Calibri"/>
          <w:color w:val="272424"/>
          <w:spacing w:val="-13"/>
          <w:sz w:val="35"/>
        </w:rPr>
        <w:t xml:space="preserve"> </w:t>
      </w:r>
      <w:r>
        <w:rPr>
          <w:rFonts w:ascii="Calibri" w:hAnsi="Calibri"/>
          <w:color w:val="272424"/>
          <w:spacing w:val="-5"/>
          <w:sz w:val="35"/>
        </w:rPr>
        <w:t>–</w:t>
      </w:r>
      <w:r>
        <w:rPr>
          <w:rFonts w:ascii="Calibri" w:hAnsi="Calibri"/>
          <w:color w:val="272424"/>
          <w:spacing w:val="-4"/>
          <w:sz w:val="35"/>
        </w:rPr>
        <w:t xml:space="preserve"> </w:t>
      </w:r>
      <w:r>
        <w:rPr>
          <w:rFonts w:ascii="Calibri" w:hAnsi="Calibri"/>
          <w:color w:val="272424"/>
          <w:spacing w:val="-5"/>
          <w:sz w:val="35"/>
        </w:rPr>
        <w:t>axborotni</w:t>
      </w:r>
      <w:r>
        <w:rPr>
          <w:rFonts w:ascii="Calibri" w:hAnsi="Calibri"/>
          <w:color w:val="272424"/>
          <w:spacing w:val="-14"/>
          <w:sz w:val="35"/>
        </w:rPr>
        <w:t xml:space="preserve"> </w:t>
      </w:r>
      <w:r>
        <w:rPr>
          <w:rFonts w:ascii="Calibri" w:hAnsi="Calibri"/>
          <w:color w:val="272424"/>
          <w:spacing w:val="-5"/>
          <w:sz w:val="35"/>
        </w:rPr>
        <w:t>o'qib</w:t>
      </w:r>
      <w:r>
        <w:rPr>
          <w:rFonts w:ascii="Calibri" w:hAnsi="Calibri"/>
          <w:color w:val="272424"/>
          <w:spacing w:val="-11"/>
          <w:sz w:val="35"/>
        </w:rPr>
        <w:t xml:space="preserve"> </w:t>
      </w:r>
      <w:r>
        <w:rPr>
          <w:rFonts w:ascii="Calibri" w:hAnsi="Calibri"/>
          <w:color w:val="272424"/>
          <w:spacing w:val="-4"/>
          <w:sz w:val="35"/>
        </w:rPr>
        <w:t>bo'lmaydigan</w:t>
      </w:r>
      <w:r>
        <w:rPr>
          <w:rFonts w:ascii="Calibri" w:hAnsi="Calibri"/>
          <w:color w:val="272424"/>
          <w:spacing w:val="-76"/>
          <w:sz w:val="35"/>
        </w:rPr>
        <w:t xml:space="preserve"> </w:t>
      </w:r>
      <w:r>
        <w:rPr>
          <w:rFonts w:ascii="Calibri" w:hAnsi="Calibri"/>
          <w:color w:val="272424"/>
          <w:sz w:val="35"/>
        </w:rPr>
        <w:t>formatga aylantirish orqali qo'riqlash</w:t>
      </w:r>
      <w:r>
        <w:rPr>
          <w:rFonts w:ascii="Calibri" w:hAnsi="Calibri"/>
          <w:color w:val="272424"/>
          <w:spacing w:val="1"/>
          <w:sz w:val="35"/>
        </w:rPr>
        <w:t xml:space="preserve"> </w:t>
      </w:r>
      <w:r>
        <w:rPr>
          <w:rFonts w:ascii="Calibri" w:hAnsi="Calibri"/>
          <w:color w:val="272424"/>
          <w:spacing w:val="-6"/>
          <w:sz w:val="35"/>
        </w:rPr>
        <w:t>amaliyoti, shu tariqa uni ruxsatsiz</w:t>
      </w:r>
      <w:r>
        <w:rPr>
          <w:rFonts w:ascii="Calibri" w:hAnsi="Calibri"/>
          <w:color w:val="272424"/>
          <w:spacing w:val="-5"/>
          <w:sz w:val="35"/>
        </w:rPr>
        <w:t xml:space="preserve"> </w:t>
      </w:r>
      <w:r>
        <w:rPr>
          <w:rFonts w:ascii="Calibri" w:hAnsi="Calibri"/>
          <w:color w:val="272424"/>
          <w:spacing w:val="-6"/>
          <w:sz w:val="35"/>
        </w:rPr>
        <w:t>kirishdan</w:t>
      </w:r>
      <w:r>
        <w:rPr>
          <w:rFonts w:ascii="Calibri" w:hAnsi="Calibri"/>
          <w:color w:val="272424"/>
          <w:spacing w:val="-5"/>
          <w:sz w:val="35"/>
        </w:rPr>
        <w:t xml:space="preserve"> </w:t>
      </w:r>
      <w:r>
        <w:rPr>
          <w:rFonts w:ascii="Calibri" w:hAnsi="Calibri"/>
          <w:color w:val="272424"/>
          <w:sz w:val="35"/>
        </w:rPr>
        <w:t>himoya</w:t>
      </w:r>
      <w:r>
        <w:rPr>
          <w:rFonts w:ascii="Calibri" w:hAnsi="Calibri"/>
          <w:color w:val="272424"/>
          <w:spacing w:val="-7"/>
          <w:sz w:val="35"/>
        </w:rPr>
        <w:t xml:space="preserve"> </w:t>
      </w:r>
      <w:r>
        <w:rPr>
          <w:rFonts w:ascii="Calibri" w:hAnsi="Calibri"/>
          <w:color w:val="272424"/>
          <w:sz w:val="35"/>
        </w:rPr>
        <w:t>qilish.</w:t>
      </w:r>
    </w:p>
    <w:p w14:paraId="4FB9AE45">
      <w:pPr>
        <w:pStyle w:val="4"/>
        <w:spacing w:before="185"/>
        <w:ind w:left="1349"/>
      </w:pPr>
      <w:r>
        <w:rPr>
          <w:b w:val="0"/>
        </w:rPr>
        <w:br w:type="column"/>
      </w:r>
      <w:r>
        <w:rPr>
          <w:color w:val="272424"/>
          <w:spacing w:val="-4"/>
          <w:w w:val="95"/>
        </w:rPr>
        <w:t>Kriptografiyaning</w:t>
      </w:r>
      <w:r>
        <w:rPr>
          <w:color w:val="272424"/>
          <w:spacing w:val="-22"/>
          <w:w w:val="95"/>
        </w:rPr>
        <w:t xml:space="preserve"> </w:t>
      </w:r>
      <w:r>
        <w:rPr>
          <w:color w:val="272424"/>
          <w:spacing w:val="-4"/>
          <w:w w:val="95"/>
        </w:rPr>
        <w:t>ahamiyati</w:t>
      </w:r>
    </w:p>
    <w:p w14:paraId="5A258731">
      <w:pPr>
        <w:spacing w:before="319" w:line="314" w:lineRule="auto"/>
        <w:ind w:left="1349" w:right="7455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z w:val="35"/>
        </w:rPr>
        <w:t>Kriptografiya zamonaviy tarmoqlarda</w:t>
      </w:r>
      <w:r>
        <w:rPr>
          <w:rFonts w:ascii="Calibri"/>
          <w:color w:val="272424"/>
          <w:spacing w:val="1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 xml:space="preserve">ma'lumotlar </w:t>
      </w:r>
      <w:r>
        <w:rPr>
          <w:rFonts w:ascii="Calibri"/>
          <w:color w:val="272424"/>
          <w:spacing w:val="-2"/>
          <w:sz w:val="35"/>
        </w:rPr>
        <w:t>maxfiyligini, yaxlitligini va</w:t>
      </w:r>
      <w:r>
        <w:rPr>
          <w:rFonts w:ascii="Calibri"/>
          <w:color w:val="272424"/>
          <w:spacing w:val="-1"/>
          <w:sz w:val="35"/>
        </w:rPr>
        <w:t xml:space="preserve"> </w:t>
      </w:r>
      <w:r>
        <w:rPr>
          <w:rFonts w:ascii="Calibri"/>
          <w:color w:val="272424"/>
          <w:spacing w:val="-6"/>
          <w:sz w:val="35"/>
        </w:rPr>
        <w:t>haqiqiyligini</w:t>
      </w:r>
      <w:r>
        <w:rPr>
          <w:rFonts w:ascii="Calibri"/>
          <w:color w:val="272424"/>
          <w:spacing w:val="-8"/>
          <w:sz w:val="35"/>
        </w:rPr>
        <w:t xml:space="preserve"> </w:t>
      </w:r>
      <w:r>
        <w:rPr>
          <w:rFonts w:ascii="Calibri"/>
          <w:color w:val="272424"/>
          <w:spacing w:val="-6"/>
          <w:sz w:val="35"/>
        </w:rPr>
        <w:t>ta'minlaydi,</w:t>
      </w:r>
      <w:r>
        <w:rPr>
          <w:rFonts w:ascii="Calibri"/>
          <w:color w:val="272424"/>
          <w:spacing w:val="-13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zararli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aktyorlarning</w:t>
      </w:r>
      <w:r>
        <w:rPr>
          <w:rFonts w:ascii="Calibri"/>
          <w:color w:val="272424"/>
          <w:spacing w:val="-76"/>
          <w:sz w:val="35"/>
        </w:rPr>
        <w:t xml:space="preserve"> </w:t>
      </w:r>
      <w:r>
        <w:rPr>
          <w:rFonts w:ascii="Calibri"/>
          <w:color w:val="272424"/>
          <w:sz w:val="35"/>
        </w:rPr>
        <w:t>sezgir</w:t>
      </w:r>
      <w:r>
        <w:rPr>
          <w:rFonts w:ascii="Calibri"/>
          <w:color w:val="272424"/>
          <w:spacing w:val="-13"/>
          <w:sz w:val="35"/>
        </w:rPr>
        <w:t xml:space="preserve"> </w:t>
      </w:r>
      <w:r>
        <w:rPr>
          <w:rFonts w:ascii="Calibri"/>
          <w:color w:val="272424"/>
          <w:sz w:val="35"/>
        </w:rPr>
        <w:t>ma'lumotlarini</w:t>
      </w:r>
      <w:r>
        <w:rPr>
          <w:rFonts w:ascii="Calibri"/>
          <w:color w:val="272424"/>
          <w:spacing w:val="-10"/>
          <w:sz w:val="35"/>
        </w:rPr>
        <w:t xml:space="preserve"> </w:t>
      </w:r>
      <w:r>
        <w:rPr>
          <w:rFonts w:ascii="Calibri"/>
          <w:color w:val="272424"/>
          <w:sz w:val="35"/>
        </w:rPr>
        <w:t>himoya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z w:val="35"/>
        </w:rPr>
        <w:t>qiladi.</w:t>
      </w:r>
    </w:p>
    <w:p w14:paraId="1190D422">
      <w:pPr>
        <w:spacing w:after="0" w:line="314" w:lineRule="auto"/>
        <w:jc w:val="left"/>
        <w:rPr>
          <w:rFonts w:ascii="Calibri"/>
          <w:sz w:val="35"/>
        </w:rPr>
        <w:sectPr>
          <w:type w:val="continuous"/>
          <w:pgSz w:w="23040" w:h="12960" w:orient="landscape"/>
          <w:pgMar w:top="1040" w:right="140" w:bottom="280" w:left="20" w:header="720" w:footer="720" w:gutter="0"/>
          <w:cols w:equalWidth="0" w:num="2">
            <w:col w:w="7921" w:space="40"/>
            <w:col w:w="14919"/>
          </w:cols>
        </w:sectPr>
      </w:pPr>
    </w:p>
    <w:p w14:paraId="4C0695EC">
      <w:pPr>
        <w:pStyle w:val="9"/>
        <w:rPr>
          <w:rFonts w:ascii="Calibri"/>
          <w:sz w:val="20"/>
        </w:rPr>
      </w:pPr>
      <w:r>
        <w:pict>
          <v:group id="_x0000_s1094" o:spid="_x0000_s1094" o:spt="203" style="position:absolute;left:0pt;margin-left:-0.5pt;margin-top:-0.5pt;height:649.1pt;width:1153.1pt;mso-position-horizontal-relative:page;mso-position-vertical-relative:page;z-index:-251643904;mso-width-relative:page;mso-height-relative:page;" coordorigin="-11,-11" coordsize="23062,12982">
            <o:lock v:ext="edit"/>
            <v:rect id="_x0000_s1095" o:spid="_x0000_s1095" o:spt="1" style="position:absolute;left:0;top:0;height:12960;width:23040;" filled="f" stroked="t" coordsize="21600,21600">
              <v:path/>
              <v:fill on="f" focussize="0,0"/>
              <v:stroke weight="1.08pt" color="#E4DFDF"/>
              <v:imagedata o:title=""/>
              <o:lock v:ext="edit"/>
            </v:rect>
            <v:shape id="_x0000_s1096" o:spid="_x0000_s1096" o:spt="75" alt="preencoded.png" type="#_x0000_t75" style="position:absolute;left:17280;top:0;height:12960;width:5760;" filled="f" stroked="f" coordsize="21600,21600">
              <v:path/>
              <v:fill on="f" focussize="0,0"/>
              <v:stroke on="f"/>
              <v:imagedata r:id="rId20" o:title=""/>
              <o:lock v:ext="edit" aspectratio="t"/>
            </v:shape>
            <v:shape id="_x0000_s1097" o:spid="_x0000_s1097" style="position:absolute;left:1311;top:3655;height:4299;width:7154;" fillcolor="#DADBF0" filled="t" stroked="f" coordorigin="1312,3655" coordsize="7154,4299" path="m8307,3655l1469,3655,1408,3668,1358,3701,1324,3751,1312,3813,1312,7796,1324,7857,1358,7908,1408,7941,1469,7954,8307,7954,8369,7941,8419,7908,8452,7857,8465,7796,8465,3813,8452,3751,8419,3701,8369,3668,8307,3655xe">
              <v:path arrowok="t"/>
              <v:fill on="t" focussize="0,0"/>
              <v:stroke on="f"/>
              <v:imagedata o:title=""/>
              <o:lock v:ext="edit"/>
            </v:shape>
            <v:shape id="_x0000_s1098" o:spid="_x0000_s1098" style="position:absolute;left:1311;top:3655;height:4299;width:7154;" filled="f" stroked="t" coordorigin="1312,3655" coordsize="7154,4299" path="m1312,3813l1324,3751,1358,3701,1408,3668,1469,3655,8307,3655,8369,3668,8419,3701,8452,3751,8465,3813,8465,7796,8452,7857,8419,7908,8369,7941,8307,7954,1469,7954,1408,7941,1358,7908,1324,7857,1312,7796,1312,3813xe">
              <v:path arrowok="t"/>
              <v:fill on="f" focussize="0,0"/>
              <v:stroke weight="1.08pt" color="#B5B7E2"/>
              <v:imagedata o:title=""/>
              <o:lock v:ext="edit"/>
            </v:shape>
            <v:shape id="_x0000_s1099" o:spid="_x0000_s1099" style="position:absolute;left:8815;top:3655;height:4299;width:7154;" fillcolor="#DADBF0" filled="t" stroked="f" coordorigin="8815,3655" coordsize="7154,4299" path="m15811,3655l8973,3655,8911,3668,8861,3701,8828,3751,8815,3813,8815,7796,8828,7857,8861,7908,8911,7941,8973,7954,15811,7954,15872,7941,15922,7908,15956,7857,15968,7796,15968,3813,15956,3751,15922,3701,15872,3668,15811,3655xe">
              <v:path arrowok="t"/>
              <v:fill on="t" focussize="0,0"/>
              <v:stroke on="f"/>
              <v:imagedata o:title=""/>
              <o:lock v:ext="edit"/>
            </v:shape>
            <v:shape id="_x0000_s1100" o:spid="_x0000_s1100" style="position:absolute;left:8815;top:3655;height:4299;width:7154;" filled="f" stroked="t" coordorigin="8815,3655" coordsize="7154,4299" path="m8815,3813l8828,3751,8861,3701,8911,3668,8973,3655,15811,3655,15872,3668,15922,3701,15956,3751,15968,3813,15968,7796,15956,7857,15922,7908,15872,7941,15811,7954,8973,7954,8911,7941,8861,7908,8828,7857,8815,7796,8815,3813xe">
              <v:path arrowok="t"/>
              <v:fill on="f" focussize="0,0"/>
              <v:stroke weight="1.08pt" color="#B5B7E2"/>
              <v:imagedata o:title=""/>
              <o:lock v:ext="edit"/>
            </v:shape>
            <v:shape id="_x0000_s1101" o:spid="_x0000_s1101" style="position:absolute;left:1311;top:8304;height:2619;width:14657;" fillcolor="#DADBF0" filled="t" stroked="f" coordorigin="1312,8304" coordsize="14657,2619" path="m15811,8304l1469,8304,1408,8316,1358,8350,1324,8400,1312,8461,1312,10765,1324,10826,1358,10876,1408,10910,1469,10922,15811,10922,15872,10910,15922,10876,15956,10826,15968,10765,15968,8461,15956,8400,15922,8350,15872,8316,15811,8304xe">
              <v:path arrowok="t"/>
              <v:fill on="t" focussize="0,0"/>
              <v:stroke on="f"/>
              <v:imagedata o:title=""/>
              <o:lock v:ext="edit"/>
            </v:shape>
            <v:shape id="_x0000_s1102" o:spid="_x0000_s1102" style="position:absolute;left:1311;top:8304;height:2619;width:14657;" filled="f" stroked="t" coordorigin="1312,8304" coordsize="14657,2619" path="m1312,8461l1324,8400,1358,8350,1408,8316,1469,8304,15811,8304,15872,8316,15922,8350,15956,8400,15968,8461,15968,10765,15956,10826,15922,10876,15872,10910,15811,10922,1469,10922,1408,10910,1358,10876,1324,10826,1312,10765,1312,8461xe">
              <v:path arrowok="t"/>
              <v:fill on="f" focussize="0,0"/>
              <v:stroke weight="1.08pt" color="#B5B7E2"/>
              <v:imagedata o:title=""/>
              <o:lock v:ext="edit"/>
            </v:shape>
          </v:group>
        </w:pict>
      </w:r>
    </w:p>
    <w:p w14:paraId="1ACCAC97">
      <w:pPr>
        <w:pStyle w:val="9"/>
        <w:rPr>
          <w:rFonts w:ascii="Calibri"/>
          <w:sz w:val="20"/>
        </w:rPr>
      </w:pPr>
    </w:p>
    <w:p w14:paraId="254A240F">
      <w:pPr>
        <w:pStyle w:val="9"/>
        <w:rPr>
          <w:rFonts w:ascii="Calibri"/>
          <w:sz w:val="20"/>
        </w:rPr>
      </w:pPr>
    </w:p>
    <w:p w14:paraId="6D3C46F9">
      <w:pPr>
        <w:pStyle w:val="9"/>
        <w:rPr>
          <w:rFonts w:ascii="Calibri"/>
          <w:sz w:val="20"/>
        </w:rPr>
      </w:pPr>
    </w:p>
    <w:p w14:paraId="099E348D">
      <w:pPr>
        <w:pStyle w:val="9"/>
        <w:rPr>
          <w:rFonts w:ascii="Calibri"/>
          <w:sz w:val="20"/>
        </w:rPr>
      </w:pPr>
    </w:p>
    <w:p w14:paraId="1F626609">
      <w:pPr>
        <w:pStyle w:val="9"/>
        <w:spacing w:before="5"/>
        <w:rPr>
          <w:rFonts w:ascii="Calibri"/>
          <w:sz w:val="26"/>
        </w:rPr>
      </w:pPr>
    </w:p>
    <w:p w14:paraId="49A8583C">
      <w:pPr>
        <w:pStyle w:val="4"/>
        <w:spacing w:before="10"/>
        <w:ind w:left="1808"/>
      </w:pPr>
      <w:r>
        <w:rPr>
          <w:color w:val="272424"/>
          <w:spacing w:val="-3"/>
          <w:w w:val="95"/>
        </w:rPr>
        <w:t>Kriptografiyaning</w:t>
      </w:r>
      <w:r>
        <w:rPr>
          <w:color w:val="272424"/>
          <w:spacing w:val="-20"/>
          <w:w w:val="95"/>
        </w:rPr>
        <w:t xml:space="preserve"> </w:t>
      </w:r>
      <w:r>
        <w:rPr>
          <w:color w:val="272424"/>
          <w:spacing w:val="-2"/>
          <w:w w:val="95"/>
        </w:rPr>
        <w:t>asosiy</w:t>
      </w:r>
      <w:r>
        <w:rPr>
          <w:color w:val="272424"/>
          <w:spacing w:val="-8"/>
          <w:w w:val="95"/>
        </w:rPr>
        <w:t xml:space="preserve"> </w:t>
      </w:r>
      <w:r>
        <w:rPr>
          <w:color w:val="272424"/>
          <w:spacing w:val="-2"/>
          <w:w w:val="95"/>
        </w:rPr>
        <w:t>tushunchalari</w:t>
      </w:r>
    </w:p>
    <w:p w14:paraId="3EFCAB92">
      <w:pPr>
        <w:spacing w:before="320" w:line="314" w:lineRule="auto"/>
        <w:ind w:left="1808" w:right="6262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pacing w:val="-4"/>
          <w:sz w:val="35"/>
        </w:rPr>
        <w:t>Shifrlash,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deshifrlash,</w:t>
      </w:r>
      <w:r>
        <w:rPr>
          <w:rFonts w:ascii="Calibri"/>
          <w:color w:val="272424"/>
          <w:spacing w:val="-15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kalit</w:t>
      </w:r>
      <w:r>
        <w:rPr>
          <w:rFonts w:ascii="Calibri"/>
          <w:color w:val="272424"/>
          <w:spacing w:val="-11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va</w:t>
      </w:r>
      <w:r>
        <w:rPr>
          <w:rFonts w:ascii="Calibri"/>
          <w:color w:val="272424"/>
          <w:spacing w:val="-12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algoritm</w:t>
      </w:r>
      <w:r>
        <w:rPr>
          <w:rFonts w:ascii="Calibri"/>
          <w:color w:val="272424"/>
          <w:spacing w:val="-12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kabi</w:t>
      </w:r>
      <w:r>
        <w:rPr>
          <w:rFonts w:ascii="Calibri"/>
          <w:color w:val="272424"/>
          <w:spacing w:val="-11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tushunchalarni</w:t>
      </w:r>
      <w:r>
        <w:rPr>
          <w:rFonts w:ascii="Calibri"/>
          <w:color w:val="272424"/>
          <w:spacing w:val="-6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tushunish</w:t>
      </w:r>
      <w:r>
        <w:rPr>
          <w:rFonts w:ascii="Calibri"/>
          <w:color w:val="272424"/>
          <w:spacing w:val="-6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hozirgi</w:t>
      </w:r>
      <w:r>
        <w:rPr>
          <w:rFonts w:ascii="Calibri"/>
          <w:color w:val="272424"/>
          <w:spacing w:val="-10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zamon</w:t>
      </w:r>
      <w:r>
        <w:rPr>
          <w:rFonts w:ascii="Calibri"/>
          <w:color w:val="272424"/>
          <w:spacing w:val="-11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tarmoqlarida</w:t>
      </w:r>
      <w:r>
        <w:rPr>
          <w:rFonts w:ascii="Calibri"/>
          <w:color w:val="272424"/>
          <w:spacing w:val="-76"/>
          <w:sz w:val="35"/>
        </w:rPr>
        <w:t xml:space="preserve"> </w:t>
      </w:r>
      <w:r>
        <w:rPr>
          <w:rFonts w:ascii="Calibri"/>
          <w:color w:val="272424"/>
          <w:sz w:val="35"/>
        </w:rPr>
        <w:t>kriptografiyaning</w:t>
      </w:r>
      <w:r>
        <w:rPr>
          <w:rFonts w:ascii="Calibri"/>
          <w:color w:val="272424"/>
          <w:spacing w:val="-4"/>
          <w:sz w:val="35"/>
        </w:rPr>
        <w:t xml:space="preserve"> </w:t>
      </w:r>
      <w:r>
        <w:rPr>
          <w:rFonts w:ascii="Calibri"/>
          <w:color w:val="272424"/>
          <w:sz w:val="35"/>
        </w:rPr>
        <w:t>asosini</w:t>
      </w:r>
      <w:r>
        <w:rPr>
          <w:rFonts w:ascii="Calibri"/>
          <w:color w:val="272424"/>
          <w:spacing w:val="-5"/>
          <w:sz w:val="35"/>
        </w:rPr>
        <w:t xml:space="preserve"> </w:t>
      </w:r>
      <w:r>
        <w:rPr>
          <w:rFonts w:ascii="Calibri"/>
          <w:color w:val="272424"/>
          <w:sz w:val="35"/>
        </w:rPr>
        <w:t>tashkil</w:t>
      </w:r>
      <w:r>
        <w:rPr>
          <w:rFonts w:ascii="Calibri"/>
          <w:color w:val="272424"/>
          <w:spacing w:val="-6"/>
          <w:sz w:val="35"/>
        </w:rPr>
        <w:t xml:space="preserve"> </w:t>
      </w:r>
      <w:r>
        <w:rPr>
          <w:rFonts w:ascii="Calibri"/>
          <w:color w:val="272424"/>
          <w:sz w:val="35"/>
        </w:rPr>
        <w:t>etadi.</w:t>
      </w:r>
    </w:p>
    <w:p w14:paraId="23F6F5EE">
      <w:pPr>
        <w:spacing w:after="0" w:line="314" w:lineRule="auto"/>
        <w:jc w:val="left"/>
        <w:rPr>
          <w:rFonts w:ascii="Calibri"/>
          <w:sz w:val="35"/>
        </w:rPr>
        <w:sectPr>
          <w:type w:val="continuous"/>
          <w:pgSz w:w="23040" w:h="12960" w:orient="landscape"/>
          <w:pgMar w:top="1040" w:right="140" w:bottom="280" w:left="20" w:header="720" w:footer="720" w:gutter="0"/>
          <w:cols w:space="720" w:num="1"/>
        </w:sectPr>
      </w:pPr>
    </w:p>
    <w:p w14:paraId="0FA7DD8B">
      <w:pPr>
        <w:pStyle w:val="9"/>
        <w:spacing w:before="1"/>
        <w:rPr>
          <w:rFonts w:ascii="Calibri"/>
          <w:sz w:val="19"/>
        </w:rPr>
      </w:pPr>
    </w:p>
    <w:p w14:paraId="4D247F52">
      <w:pPr>
        <w:pStyle w:val="2"/>
      </w:pPr>
      <w:r>
        <w:rPr>
          <w:spacing w:val="-20"/>
        </w:rPr>
        <w:t>Kriptografik</w:t>
      </w:r>
      <w:r>
        <w:rPr>
          <w:spacing w:val="-53"/>
        </w:rPr>
        <w:t xml:space="preserve"> </w:t>
      </w:r>
      <w:r>
        <w:rPr>
          <w:spacing w:val="-20"/>
        </w:rPr>
        <w:t>algoritmlarning</w:t>
      </w:r>
      <w:r>
        <w:rPr>
          <w:spacing w:val="-49"/>
        </w:rPr>
        <w:t xml:space="preserve"> </w:t>
      </w:r>
      <w:r>
        <w:rPr>
          <w:spacing w:val="-20"/>
        </w:rPr>
        <w:t>turlari</w:t>
      </w:r>
    </w:p>
    <w:p w14:paraId="51C5FB66">
      <w:pPr>
        <w:pStyle w:val="9"/>
        <w:rPr>
          <w:rFonts w:ascii="Calibri"/>
          <w:b/>
          <w:sz w:val="20"/>
        </w:rPr>
      </w:pPr>
    </w:p>
    <w:p w14:paraId="64732696">
      <w:pPr>
        <w:pStyle w:val="9"/>
        <w:rPr>
          <w:rFonts w:ascii="Calibri"/>
          <w:b/>
          <w:sz w:val="20"/>
        </w:rPr>
      </w:pPr>
    </w:p>
    <w:p w14:paraId="1659629D">
      <w:pPr>
        <w:pStyle w:val="9"/>
        <w:rPr>
          <w:rFonts w:ascii="Calibri"/>
          <w:b/>
          <w:sz w:val="20"/>
        </w:rPr>
      </w:pPr>
    </w:p>
    <w:p w14:paraId="47592243">
      <w:pPr>
        <w:pStyle w:val="9"/>
        <w:rPr>
          <w:rFonts w:ascii="Calibri"/>
          <w:b/>
          <w:sz w:val="20"/>
        </w:rPr>
      </w:pPr>
    </w:p>
    <w:p w14:paraId="26400AD0">
      <w:pPr>
        <w:pStyle w:val="9"/>
        <w:rPr>
          <w:rFonts w:ascii="Calibri"/>
          <w:b/>
          <w:sz w:val="20"/>
        </w:rPr>
      </w:pPr>
    </w:p>
    <w:p w14:paraId="007E2297">
      <w:pPr>
        <w:pStyle w:val="9"/>
        <w:rPr>
          <w:rFonts w:ascii="Calibri"/>
          <w:b/>
          <w:sz w:val="20"/>
        </w:rPr>
      </w:pPr>
    </w:p>
    <w:p w14:paraId="14785A6B">
      <w:pPr>
        <w:pStyle w:val="9"/>
        <w:rPr>
          <w:rFonts w:ascii="Calibri"/>
          <w:b/>
          <w:sz w:val="20"/>
        </w:rPr>
      </w:pPr>
    </w:p>
    <w:p w14:paraId="0FE65117">
      <w:pPr>
        <w:pStyle w:val="9"/>
        <w:rPr>
          <w:rFonts w:ascii="Calibri"/>
          <w:b/>
          <w:sz w:val="20"/>
        </w:rPr>
      </w:pPr>
    </w:p>
    <w:p w14:paraId="4E6EA635">
      <w:pPr>
        <w:pStyle w:val="9"/>
        <w:rPr>
          <w:rFonts w:ascii="Calibri"/>
          <w:b/>
          <w:sz w:val="20"/>
        </w:rPr>
      </w:pPr>
    </w:p>
    <w:p w14:paraId="7B2D0055">
      <w:pPr>
        <w:pStyle w:val="9"/>
        <w:rPr>
          <w:rFonts w:ascii="Calibri"/>
          <w:b/>
          <w:sz w:val="20"/>
        </w:rPr>
      </w:pPr>
    </w:p>
    <w:p w14:paraId="6E1A3EFE">
      <w:pPr>
        <w:pStyle w:val="9"/>
        <w:rPr>
          <w:rFonts w:ascii="Calibri"/>
          <w:b/>
          <w:sz w:val="20"/>
        </w:rPr>
      </w:pPr>
    </w:p>
    <w:p w14:paraId="1DA56AE5">
      <w:pPr>
        <w:pStyle w:val="9"/>
        <w:rPr>
          <w:rFonts w:ascii="Calibri"/>
          <w:b/>
          <w:sz w:val="20"/>
        </w:rPr>
      </w:pPr>
    </w:p>
    <w:p w14:paraId="78D4AD2D">
      <w:pPr>
        <w:pStyle w:val="9"/>
        <w:rPr>
          <w:rFonts w:ascii="Calibri"/>
          <w:b/>
          <w:sz w:val="20"/>
        </w:rPr>
      </w:pPr>
    </w:p>
    <w:p w14:paraId="2E0FA116">
      <w:pPr>
        <w:pStyle w:val="9"/>
        <w:spacing w:before="7"/>
        <w:rPr>
          <w:rFonts w:ascii="Calibri"/>
          <w:b/>
          <w:sz w:val="24"/>
        </w:rPr>
      </w:pPr>
    </w:p>
    <w:p w14:paraId="4407C74D">
      <w:pPr>
        <w:spacing w:after="0"/>
        <w:rPr>
          <w:rFonts w:ascii="Calibri"/>
          <w:sz w:val="24"/>
        </w:rPr>
        <w:sectPr>
          <w:pgSz w:w="23040" w:h="12960" w:orient="landscape"/>
          <w:pgMar w:top="1220" w:right="140" w:bottom="280" w:left="20" w:header="720" w:footer="720" w:gutter="0"/>
          <w:cols w:space="720" w:num="1"/>
        </w:sectPr>
      </w:pPr>
    </w:p>
    <w:p w14:paraId="3B9C046D">
      <w:pPr>
        <w:pStyle w:val="4"/>
        <w:spacing w:before="9" w:line="242" w:lineRule="auto"/>
      </w:pPr>
      <w:r>
        <w:pict>
          <v:group id="_x0000_s1103" o:spid="_x0000_s1103" o:spt="203" style="position:absolute;left:0pt;margin-left:-0.5pt;margin-top:-0.5pt;height:649.1pt;width:1153.1pt;mso-position-horizontal-relative:page;mso-position-vertical-relative:page;z-index:-251643904;mso-width-relative:page;mso-height-relative:page;" coordorigin="-11,-11" coordsize="23062,12982">
            <o:lock v:ext="edit"/>
            <v:rect id="_x0000_s1104" o:spid="_x0000_s1104" o:spt="1" style="position:absolute;left:0;top:0;height:12960;width:23040;" filled="f" stroked="t" coordsize="21600,21600">
              <v:path/>
              <v:fill on="f" focussize="0,0"/>
              <v:stroke weight="1.08pt" color="#E4DFDF"/>
              <v:imagedata o:title=""/>
              <o:lock v:ext="edit"/>
            </v:rect>
            <v:shape id="_x0000_s1105" o:spid="_x0000_s1105" o:spt="75" alt="preencoded.png" type="#_x0000_t75" style="position:absolute;left:3210;top:3177;height:2217;width:3761;" filled="f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  <v:shape id="_x0000_s1106" o:spid="_x0000_s1106" o:spt="75" alt="preencoded.png" type="#_x0000_t75" style="position:absolute;left:7496;top:3105;height:2325;width:3761;" filled="f" stroked="f" coordsize="21600,21600">
              <v:path/>
              <v:fill on="f" focussize="0,0"/>
              <v:stroke on="f"/>
              <v:imagedata r:id="rId22" o:title=""/>
              <o:lock v:ext="edit" aspectratio="t"/>
            </v:shape>
            <v:shape id="_x0000_s1107" o:spid="_x0000_s1107" o:spt="75" alt="preencoded.png" type="#_x0000_t75" style="position:absolute;left:11782;top:3105;height:2325;width:3761;" filled="f" stroked="f" coordsize="21600,21600">
              <v:path/>
              <v:fill on="f" focussize="0,0"/>
              <v:stroke on="f"/>
              <v:imagedata r:id="rId23" o:title=""/>
              <o:lock v:ext="edit" aspectratio="t"/>
            </v:shape>
            <v:shape id="_x0000_s1108" o:spid="_x0000_s1108" o:spt="75" alt="preencoded.png" type="#_x0000_t75" style="position:absolute;left:16069;top:3105;height:2325;width:3761;" filled="f" stroked="f" coordsize="21600,21600">
              <v:path/>
              <v:fill on="f" focussize="0,0"/>
              <v:stroke on="f"/>
              <v:imagedata r:id="rId24" o:title=""/>
              <o:lock v:ext="edit" aspectratio="t"/>
            </v:shape>
          </v:group>
        </w:pict>
      </w:r>
      <w:r>
        <w:rPr>
          <w:spacing w:val="-2"/>
          <w:w w:val="95"/>
        </w:rPr>
        <w:t>Simmetrik</w:t>
      </w:r>
      <w:r>
        <w:rPr>
          <w:spacing w:val="-22"/>
          <w:w w:val="95"/>
        </w:rPr>
        <w:t xml:space="preserve"> </w:t>
      </w:r>
      <w:r>
        <w:rPr>
          <w:spacing w:val="-1"/>
          <w:w w:val="95"/>
        </w:rPr>
        <w:t>kalitlar</w:t>
      </w:r>
      <w:r>
        <w:rPr>
          <w:spacing w:val="-92"/>
          <w:w w:val="95"/>
        </w:rPr>
        <w:t xml:space="preserve"> </w:t>
      </w:r>
      <w:r>
        <w:t>kriptografiyasi</w:t>
      </w:r>
    </w:p>
    <w:p w14:paraId="57B2C2D4">
      <w:pPr>
        <w:spacing w:before="319" w:line="314" w:lineRule="auto"/>
        <w:ind w:left="3333" w:right="0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z w:val="35"/>
        </w:rPr>
        <w:t>Shifrlash va shifrlash</w:t>
      </w:r>
      <w:r>
        <w:rPr>
          <w:rFonts w:ascii="Calibri"/>
          <w:color w:val="272424"/>
          <w:spacing w:val="1"/>
          <w:sz w:val="35"/>
        </w:rPr>
        <w:t xml:space="preserve"> </w:t>
      </w:r>
      <w:r>
        <w:rPr>
          <w:rFonts w:ascii="Calibri"/>
          <w:color w:val="272424"/>
          <w:sz w:val="35"/>
        </w:rPr>
        <w:t>uchun bitta kalitdan</w:t>
      </w:r>
      <w:r>
        <w:rPr>
          <w:rFonts w:ascii="Calibri"/>
          <w:color w:val="272424"/>
          <w:spacing w:val="1"/>
          <w:sz w:val="35"/>
        </w:rPr>
        <w:t xml:space="preserve"> </w:t>
      </w:r>
      <w:r>
        <w:rPr>
          <w:rFonts w:ascii="Calibri"/>
          <w:color w:val="272424"/>
          <w:spacing w:val="-1"/>
          <w:sz w:val="35"/>
        </w:rPr>
        <w:t xml:space="preserve">foydalanishni </w:t>
      </w:r>
      <w:r>
        <w:rPr>
          <w:rFonts w:ascii="Calibri"/>
          <w:color w:val="272424"/>
          <w:sz w:val="35"/>
        </w:rPr>
        <w:t>o'z ichiga</w:t>
      </w:r>
      <w:r>
        <w:rPr>
          <w:rFonts w:ascii="Calibri"/>
          <w:color w:val="272424"/>
          <w:spacing w:val="1"/>
          <w:sz w:val="35"/>
        </w:rPr>
        <w:t xml:space="preserve"> </w:t>
      </w:r>
      <w:r>
        <w:rPr>
          <w:rFonts w:ascii="Calibri"/>
          <w:color w:val="272424"/>
          <w:spacing w:val="-6"/>
          <w:sz w:val="35"/>
        </w:rPr>
        <w:t>oladi.</w:t>
      </w:r>
      <w:r>
        <w:rPr>
          <w:rFonts w:ascii="Calibri"/>
          <w:color w:val="272424"/>
          <w:spacing w:val="-24"/>
          <w:sz w:val="35"/>
        </w:rPr>
        <w:t xml:space="preserve"> </w:t>
      </w:r>
      <w:r>
        <w:rPr>
          <w:rFonts w:ascii="Calibri"/>
          <w:color w:val="272424"/>
          <w:spacing w:val="-6"/>
          <w:sz w:val="35"/>
        </w:rPr>
        <w:t>Bu</w:t>
      </w:r>
      <w:r>
        <w:rPr>
          <w:rFonts w:ascii="Calibri"/>
          <w:color w:val="272424"/>
          <w:spacing w:val="-8"/>
          <w:sz w:val="35"/>
        </w:rPr>
        <w:t xml:space="preserve"> </w:t>
      </w:r>
      <w:r>
        <w:rPr>
          <w:rFonts w:ascii="Calibri"/>
          <w:color w:val="272424"/>
          <w:spacing w:val="-6"/>
          <w:sz w:val="35"/>
        </w:rPr>
        <w:t>samarali,</w:t>
      </w:r>
      <w:r>
        <w:rPr>
          <w:rFonts w:ascii="Calibri"/>
          <w:color w:val="272424"/>
          <w:spacing w:val="-13"/>
          <w:sz w:val="35"/>
        </w:rPr>
        <w:t xml:space="preserve"> </w:t>
      </w:r>
      <w:r>
        <w:rPr>
          <w:rFonts w:ascii="Calibri"/>
          <w:color w:val="272424"/>
          <w:spacing w:val="-6"/>
          <w:sz w:val="35"/>
        </w:rPr>
        <w:t>ammo</w:t>
      </w:r>
      <w:r>
        <w:rPr>
          <w:rFonts w:ascii="Calibri"/>
          <w:color w:val="272424"/>
          <w:spacing w:val="-76"/>
          <w:sz w:val="35"/>
        </w:rPr>
        <w:t xml:space="preserve"> </w:t>
      </w:r>
      <w:r>
        <w:rPr>
          <w:rFonts w:ascii="Calibri"/>
          <w:color w:val="272424"/>
          <w:sz w:val="35"/>
        </w:rPr>
        <w:t>asosiy taqsimot qiyin</w:t>
      </w:r>
      <w:r>
        <w:rPr>
          <w:rFonts w:ascii="Calibri"/>
          <w:color w:val="272424"/>
          <w:spacing w:val="1"/>
          <w:sz w:val="35"/>
        </w:rPr>
        <w:t xml:space="preserve"> </w:t>
      </w:r>
      <w:r>
        <w:rPr>
          <w:rFonts w:ascii="Calibri"/>
          <w:color w:val="272424"/>
          <w:sz w:val="35"/>
        </w:rPr>
        <w:t>bo'lishi</w:t>
      </w:r>
      <w:r>
        <w:rPr>
          <w:rFonts w:ascii="Calibri"/>
          <w:color w:val="272424"/>
          <w:spacing w:val="-6"/>
          <w:sz w:val="35"/>
        </w:rPr>
        <w:t xml:space="preserve"> </w:t>
      </w:r>
      <w:r>
        <w:rPr>
          <w:rFonts w:ascii="Calibri"/>
          <w:color w:val="272424"/>
          <w:sz w:val="35"/>
        </w:rPr>
        <w:t>mumkin.</w:t>
      </w:r>
    </w:p>
    <w:p w14:paraId="2ECF1AE2">
      <w:pPr>
        <w:pStyle w:val="4"/>
        <w:spacing w:before="9" w:line="242" w:lineRule="auto"/>
        <w:ind w:left="799" w:right="899"/>
      </w:pPr>
      <w:r>
        <w:rPr>
          <w:b w:val="0"/>
        </w:rPr>
        <w:br w:type="column"/>
      </w:r>
      <w:r>
        <w:rPr>
          <w:spacing w:val="-7"/>
        </w:rPr>
        <w:t>Ochiq kalitlar</w:t>
      </w:r>
      <w:r>
        <w:rPr>
          <w:spacing w:val="-6"/>
        </w:rPr>
        <w:t xml:space="preserve"> </w:t>
      </w:r>
      <w:r>
        <w:rPr>
          <w:spacing w:val="-5"/>
          <w:w w:val="95"/>
        </w:rPr>
        <w:t>kriptografiyasi</w:t>
      </w:r>
    </w:p>
    <w:p w14:paraId="06966335">
      <w:pPr>
        <w:spacing w:before="319" w:line="314" w:lineRule="auto"/>
        <w:ind w:left="799" w:right="-15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z w:val="35"/>
        </w:rPr>
        <w:t>Bir juft kalitdan</w:t>
      </w:r>
      <w:r>
        <w:rPr>
          <w:rFonts w:ascii="Calibri"/>
          <w:color w:val="272424"/>
          <w:spacing w:val="1"/>
          <w:sz w:val="35"/>
        </w:rPr>
        <w:t xml:space="preserve"> </w:t>
      </w:r>
      <w:r>
        <w:rPr>
          <w:rFonts w:ascii="Calibri"/>
          <w:color w:val="272424"/>
          <w:spacing w:val="-7"/>
          <w:sz w:val="35"/>
        </w:rPr>
        <w:t>foydalanadi -</w:t>
      </w:r>
      <w:r>
        <w:rPr>
          <w:rFonts w:ascii="Calibri"/>
          <w:color w:val="272424"/>
          <w:spacing w:val="-6"/>
          <w:sz w:val="35"/>
        </w:rPr>
        <w:t xml:space="preserve"> shifrlash</w:t>
      </w:r>
      <w:r>
        <w:rPr>
          <w:rFonts w:ascii="Calibri"/>
          <w:color w:val="272424"/>
          <w:spacing w:val="-5"/>
          <w:sz w:val="35"/>
        </w:rPr>
        <w:t xml:space="preserve"> </w:t>
      </w:r>
      <w:r>
        <w:rPr>
          <w:rFonts w:ascii="Calibri"/>
          <w:color w:val="272424"/>
          <w:sz w:val="35"/>
        </w:rPr>
        <w:t xml:space="preserve">uchun ochiq kalit </w:t>
      </w:r>
      <w:r>
        <w:rPr>
          <w:rFonts w:ascii="Calibri"/>
          <w:color w:val="272424"/>
          <w:spacing w:val="14"/>
          <w:sz w:val="35"/>
        </w:rPr>
        <w:t>va</w:t>
      </w:r>
      <w:r>
        <w:rPr>
          <w:rFonts w:ascii="Calibri"/>
          <w:color w:val="272424"/>
          <w:spacing w:val="15"/>
          <w:sz w:val="35"/>
        </w:rPr>
        <w:t xml:space="preserve"> </w:t>
      </w:r>
      <w:r>
        <w:rPr>
          <w:rFonts w:ascii="Calibri"/>
          <w:color w:val="272424"/>
          <w:spacing w:val="-1"/>
          <w:sz w:val="35"/>
        </w:rPr>
        <w:t>shifrlash uchun maxsus</w:t>
      </w:r>
      <w:r>
        <w:rPr>
          <w:rFonts w:ascii="Calibri"/>
          <w:color w:val="272424"/>
          <w:spacing w:val="-77"/>
          <w:sz w:val="35"/>
        </w:rPr>
        <w:t xml:space="preserve"> </w:t>
      </w:r>
      <w:r>
        <w:rPr>
          <w:rFonts w:ascii="Calibri"/>
          <w:color w:val="272424"/>
          <w:spacing w:val="-7"/>
          <w:sz w:val="35"/>
        </w:rPr>
        <w:t xml:space="preserve">kalit. </w:t>
      </w:r>
      <w:r>
        <w:rPr>
          <w:rFonts w:ascii="Calibri"/>
          <w:color w:val="272424"/>
          <w:spacing w:val="-6"/>
          <w:sz w:val="35"/>
        </w:rPr>
        <w:t>U kalit almashishga</w:t>
      </w:r>
      <w:r>
        <w:rPr>
          <w:rFonts w:ascii="Calibri"/>
          <w:color w:val="272424"/>
          <w:spacing w:val="-77"/>
          <w:sz w:val="35"/>
        </w:rPr>
        <w:t xml:space="preserve"> </w:t>
      </w:r>
      <w:r>
        <w:rPr>
          <w:rFonts w:ascii="Calibri"/>
          <w:color w:val="272424"/>
          <w:sz w:val="35"/>
        </w:rPr>
        <w:t>ehtiyoj bo'lmasdan</w:t>
      </w:r>
      <w:r>
        <w:rPr>
          <w:rFonts w:ascii="Calibri"/>
          <w:color w:val="272424"/>
          <w:spacing w:val="1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xavfsiz</w:t>
      </w:r>
      <w:r>
        <w:rPr>
          <w:rFonts w:ascii="Calibri"/>
          <w:color w:val="272424"/>
          <w:spacing w:val="10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aloqa</w:t>
      </w:r>
      <w:r>
        <w:rPr>
          <w:rFonts w:ascii="Calibri"/>
          <w:color w:val="272424"/>
          <w:spacing w:val="-16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kanallarini</w:t>
      </w:r>
      <w:r>
        <w:rPr>
          <w:rFonts w:ascii="Calibri"/>
          <w:color w:val="272424"/>
          <w:spacing w:val="-76"/>
          <w:sz w:val="35"/>
        </w:rPr>
        <w:t xml:space="preserve"> </w:t>
      </w:r>
      <w:r>
        <w:rPr>
          <w:rFonts w:ascii="Calibri"/>
          <w:color w:val="272424"/>
          <w:sz w:val="35"/>
        </w:rPr>
        <w:t>ta'minlaydi.</w:t>
      </w:r>
    </w:p>
    <w:p w14:paraId="008058AB">
      <w:pPr>
        <w:pStyle w:val="4"/>
        <w:spacing w:before="9"/>
        <w:ind w:left="896"/>
      </w:pPr>
      <w:r>
        <w:rPr>
          <w:b w:val="0"/>
        </w:rPr>
        <w:br w:type="column"/>
      </w:r>
      <w:r>
        <w:rPr>
          <w:spacing w:val="-1"/>
          <w:w w:val="95"/>
        </w:rPr>
        <w:t>Hash</w:t>
      </w:r>
      <w:r>
        <w:rPr>
          <w:spacing w:val="-23"/>
          <w:w w:val="95"/>
        </w:rPr>
        <w:t xml:space="preserve"> </w:t>
      </w:r>
      <w:r>
        <w:rPr>
          <w:spacing w:val="-1"/>
          <w:w w:val="95"/>
        </w:rPr>
        <w:t>funksiyalari</w:t>
      </w:r>
    </w:p>
    <w:p w14:paraId="2BFB4854">
      <w:pPr>
        <w:spacing w:before="320" w:line="314" w:lineRule="auto"/>
        <w:ind w:left="896" w:right="-15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pacing w:val="9"/>
          <w:sz w:val="35"/>
        </w:rPr>
        <w:t xml:space="preserve">Har </w:t>
      </w:r>
      <w:r>
        <w:rPr>
          <w:rFonts w:ascii="Calibri"/>
          <w:color w:val="272424"/>
          <w:sz w:val="35"/>
        </w:rPr>
        <w:t>qanday berilgan</w:t>
      </w:r>
      <w:r>
        <w:rPr>
          <w:rFonts w:ascii="Calibri"/>
          <w:color w:val="272424"/>
          <w:spacing w:val="1"/>
          <w:sz w:val="35"/>
        </w:rPr>
        <w:t xml:space="preserve"> </w:t>
      </w:r>
      <w:r>
        <w:rPr>
          <w:rFonts w:ascii="Calibri"/>
          <w:color w:val="272424"/>
          <w:sz w:val="35"/>
        </w:rPr>
        <w:t>kirish uchun o'ziga xos</w:t>
      </w:r>
      <w:r>
        <w:rPr>
          <w:rFonts w:ascii="Calibri"/>
          <w:color w:val="272424"/>
          <w:spacing w:val="1"/>
          <w:sz w:val="35"/>
        </w:rPr>
        <w:t xml:space="preserve"> </w:t>
      </w:r>
      <w:r>
        <w:rPr>
          <w:rFonts w:ascii="Calibri"/>
          <w:color w:val="272424"/>
          <w:sz w:val="35"/>
        </w:rPr>
        <w:t>sobit o'lchamdagi</w:t>
      </w:r>
      <w:r>
        <w:rPr>
          <w:rFonts w:ascii="Calibri"/>
          <w:color w:val="272424"/>
          <w:spacing w:val="1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 xml:space="preserve">chiqish </w:t>
      </w:r>
      <w:r>
        <w:rPr>
          <w:rFonts w:ascii="Calibri"/>
          <w:color w:val="272424"/>
          <w:spacing w:val="-4"/>
          <w:sz w:val="35"/>
        </w:rPr>
        <w:t>hosil qilish, xabar</w:t>
      </w:r>
      <w:r>
        <w:rPr>
          <w:rFonts w:ascii="Calibri"/>
          <w:color w:val="272424"/>
          <w:spacing w:val="-77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 xml:space="preserve">yaxlitligini ta'minlash </w:t>
      </w:r>
      <w:r>
        <w:rPr>
          <w:rFonts w:ascii="Calibri"/>
          <w:color w:val="272424"/>
          <w:spacing w:val="-2"/>
          <w:sz w:val="35"/>
        </w:rPr>
        <w:t>va</w:t>
      </w:r>
      <w:r>
        <w:rPr>
          <w:rFonts w:ascii="Calibri"/>
          <w:color w:val="272424"/>
          <w:spacing w:val="-1"/>
          <w:sz w:val="35"/>
        </w:rPr>
        <w:t xml:space="preserve"> </w:t>
      </w:r>
      <w:r>
        <w:rPr>
          <w:rFonts w:ascii="Calibri"/>
          <w:color w:val="272424"/>
          <w:sz w:val="35"/>
        </w:rPr>
        <w:t>har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z w:val="35"/>
        </w:rPr>
        <w:t>qanday</w:t>
      </w:r>
      <w:r>
        <w:rPr>
          <w:rFonts w:ascii="Calibri"/>
          <w:color w:val="272424"/>
          <w:spacing w:val="-13"/>
          <w:sz w:val="35"/>
        </w:rPr>
        <w:t xml:space="preserve"> </w:t>
      </w:r>
      <w:r>
        <w:rPr>
          <w:rFonts w:ascii="Calibri"/>
          <w:color w:val="272424"/>
          <w:sz w:val="35"/>
        </w:rPr>
        <w:t>ruxsatsiz</w:t>
      </w:r>
    </w:p>
    <w:p w14:paraId="447D2CB4">
      <w:pPr>
        <w:spacing w:before="2"/>
        <w:ind w:left="896" w:right="0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pacing w:val="-4"/>
          <w:sz w:val="35"/>
        </w:rPr>
        <w:t>o'zgarishlarni</w:t>
      </w:r>
      <w:r>
        <w:rPr>
          <w:rFonts w:ascii="Calibri"/>
          <w:color w:val="272424"/>
          <w:spacing w:val="-16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aniqlash.</w:t>
      </w:r>
    </w:p>
    <w:p w14:paraId="5AEE288D">
      <w:pPr>
        <w:pStyle w:val="4"/>
        <w:spacing w:before="9"/>
        <w:ind w:left="831"/>
      </w:pPr>
      <w:r>
        <w:rPr>
          <w:b w:val="0"/>
        </w:rPr>
        <w:br w:type="column"/>
      </w:r>
      <w:r>
        <w:rPr>
          <w:w w:val="95"/>
        </w:rPr>
        <w:t>Raqamli</w:t>
      </w:r>
      <w:r>
        <w:rPr>
          <w:spacing w:val="-16"/>
          <w:w w:val="95"/>
        </w:rPr>
        <w:t xml:space="preserve"> </w:t>
      </w:r>
      <w:r>
        <w:rPr>
          <w:w w:val="95"/>
        </w:rPr>
        <w:t>imzolar</w:t>
      </w:r>
    </w:p>
    <w:p w14:paraId="3758989E">
      <w:pPr>
        <w:spacing w:before="320" w:line="314" w:lineRule="auto"/>
        <w:ind w:left="831" w:right="3379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z w:val="35"/>
        </w:rPr>
        <w:t>Raqamli xabar yoki</w:t>
      </w:r>
      <w:r>
        <w:rPr>
          <w:rFonts w:ascii="Calibri"/>
          <w:color w:val="272424"/>
          <w:spacing w:val="1"/>
          <w:sz w:val="35"/>
        </w:rPr>
        <w:t xml:space="preserve"> </w:t>
      </w:r>
      <w:r>
        <w:rPr>
          <w:rFonts w:ascii="Calibri"/>
          <w:color w:val="272424"/>
          <w:spacing w:val="-1"/>
          <w:sz w:val="35"/>
        </w:rPr>
        <w:t xml:space="preserve">hujjatning </w:t>
      </w:r>
      <w:r>
        <w:rPr>
          <w:rFonts w:ascii="Calibri"/>
          <w:color w:val="272424"/>
          <w:sz w:val="35"/>
        </w:rPr>
        <w:t>yaxlitligi va</w:t>
      </w:r>
      <w:r>
        <w:rPr>
          <w:rFonts w:ascii="Calibri"/>
          <w:color w:val="272424"/>
          <w:spacing w:val="1"/>
          <w:sz w:val="35"/>
        </w:rPr>
        <w:t xml:space="preserve"> </w:t>
      </w:r>
      <w:r>
        <w:rPr>
          <w:rFonts w:ascii="Calibri"/>
          <w:color w:val="272424"/>
          <w:sz w:val="35"/>
        </w:rPr>
        <w:t>haqiqiyligini</w:t>
      </w:r>
      <w:r>
        <w:rPr>
          <w:rFonts w:ascii="Calibri"/>
          <w:color w:val="272424"/>
          <w:spacing w:val="1"/>
          <w:sz w:val="35"/>
        </w:rPr>
        <w:t xml:space="preserve"> </w:t>
      </w:r>
      <w:r>
        <w:rPr>
          <w:rFonts w:ascii="Calibri"/>
          <w:color w:val="272424"/>
          <w:spacing w:val="-1"/>
          <w:sz w:val="35"/>
        </w:rPr>
        <w:t xml:space="preserve">tekshiradigan </w:t>
      </w:r>
      <w:r>
        <w:rPr>
          <w:rFonts w:ascii="Calibri"/>
          <w:color w:val="272424"/>
          <w:sz w:val="35"/>
        </w:rPr>
        <w:t>shaxsni</w:t>
      </w:r>
      <w:r>
        <w:rPr>
          <w:rFonts w:ascii="Calibri"/>
          <w:color w:val="272424"/>
          <w:spacing w:val="1"/>
          <w:sz w:val="35"/>
        </w:rPr>
        <w:t xml:space="preserve"> </w:t>
      </w:r>
      <w:r>
        <w:rPr>
          <w:rFonts w:ascii="Calibri"/>
          <w:color w:val="272424"/>
          <w:spacing w:val="-1"/>
          <w:sz w:val="35"/>
        </w:rPr>
        <w:t>tasdiqlovchi</w:t>
      </w:r>
      <w:r>
        <w:rPr>
          <w:rFonts w:ascii="Calibri"/>
          <w:color w:val="272424"/>
          <w:spacing w:val="-19"/>
          <w:sz w:val="35"/>
        </w:rPr>
        <w:t xml:space="preserve"> </w:t>
      </w:r>
      <w:r>
        <w:rPr>
          <w:rFonts w:ascii="Calibri"/>
          <w:color w:val="272424"/>
          <w:spacing w:val="-1"/>
          <w:sz w:val="35"/>
        </w:rPr>
        <w:t>mexanizm.</w:t>
      </w:r>
    </w:p>
    <w:p w14:paraId="734B6177">
      <w:pPr>
        <w:spacing w:after="0" w:line="314" w:lineRule="auto"/>
        <w:jc w:val="left"/>
        <w:rPr>
          <w:rFonts w:ascii="Calibri"/>
          <w:sz w:val="35"/>
        </w:rPr>
        <w:sectPr>
          <w:type w:val="continuous"/>
          <w:pgSz w:w="23040" w:h="12960" w:orient="landscape"/>
          <w:pgMar w:top="1040" w:right="140" w:bottom="280" w:left="20" w:header="720" w:footer="720" w:gutter="0"/>
          <w:cols w:equalWidth="0" w:num="4">
            <w:col w:w="6781" w:space="40"/>
            <w:col w:w="4151" w:space="39"/>
            <w:col w:w="4312" w:space="39"/>
            <w:col w:w="7518"/>
          </w:cols>
        </w:sectPr>
      </w:pPr>
    </w:p>
    <w:p w14:paraId="5C062CD0">
      <w:pPr>
        <w:spacing w:before="0" w:line="1378" w:lineRule="exact"/>
        <w:ind w:left="2531" w:right="2403" w:firstLine="0"/>
        <w:jc w:val="center"/>
        <w:rPr>
          <w:rFonts w:ascii="Microsoft JhengHei"/>
          <w:b/>
          <w:sz w:val="82"/>
        </w:rPr>
      </w:pPr>
      <w:r>
        <w:rPr>
          <w:rFonts w:ascii="Microsoft JhengHei"/>
          <w:b/>
          <w:spacing w:val="-79"/>
          <w:sz w:val="82"/>
        </w:rPr>
        <w:t>Kriptografiyani</w:t>
      </w:r>
      <w:r>
        <w:rPr>
          <w:rFonts w:ascii="Microsoft JhengHei"/>
          <w:b/>
          <w:spacing w:val="-70"/>
          <w:sz w:val="82"/>
        </w:rPr>
        <w:t xml:space="preserve"> </w:t>
      </w:r>
      <w:r>
        <w:rPr>
          <w:rFonts w:ascii="Microsoft JhengHei"/>
          <w:b/>
          <w:spacing w:val="-76"/>
          <w:sz w:val="82"/>
        </w:rPr>
        <w:t>zamonaviy</w:t>
      </w:r>
      <w:r>
        <w:rPr>
          <w:rFonts w:ascii="Microsoft JhengHei"/>
          <w:b/>
          <w:spacing w:val="-105"/>
          <w:sz w:val="82"/>
        </w:rPr>
        <w:t xml:space="preserve"> </w:t>
      </w:r>
      <w:r>
        <w:rPr>
          <w:rFonts w:ascii="Microsoft JhengHei"/>
          <w:b/>
          <w:spacing w:val="-80"/>
          <w:sz w:val="82"/>
        </w:rPr>
        <w:t>tarmoqlarda</w:t>
      </w:r>
      <w:r>
        <w:rPr>
          <w:rFonts w:ascii="Microsoft JhengHei"/>
          <w:b/>
          <w:spacing w:val="-74"/>
          <w:sz w:val="82"/>
        </w:rPr>
        <w:t xml:space="preserve"> </w:t>
      </w:r>
      <w:r>
        <w:rPr>
          <w:rFonts w:ascii="Microsoft JhengHei"/>
          <w:b/>
          <w:spacing w:val="-65"/>
          <w:sz w:val="82"/>
        </w:rPr>
        <w:t>qo'llash</w:t>
      </w:r>
    </w:p>
    <w:p w14:paraId="7DD7B40F">
      <w:pPr>
        <w:pStyle w:val="9"/>
        <w:rPr>
          <w:rFonts w:ascii="Microsoft JhengHei"/>
          <w:b/>
          <w:sz w:val="20"/>
        </w:rPr>
      </w:pPr>
    </w:p>
    <w:p w14:paraId="7BED8805">
      <w:pPr>
        <w:pStyle w:val="9"/>
        <w:rPr>
          <w:rFonts w:ascii="Microsoft JhengHei"/>
          <w:b/>
          <w:sz w:val="20"/>
        </w:rPr>
      </w:pPr>
    </w:p>
    <w:p w14:paraId="520EE677">
      <w:pPr>
        <w:pStyle w:val="9"/>
        <w:rPr>
          <w:rFonts w:ascii="Microsoft JhengHei"/>
          <w:b/>
          <w:sz w:val="20"/>
        </w:rPr>
      </w:pPr>
    </w:p>
    <w:p w14:paraId="315155E5">
      <w:pPr>
        <w:pStyle w:val="9"/>
        <w:spacing w:before="12"/>
        <w:rPr>
          <w:rFonts w:ascii="Microsoft JhengHei"/>
          <w:b/>
          <w:sz w:val="23"/>
        </w:rPr>
      </w:pPr>
    </w:p>
    <w:p w14:paraId="2D494585">
      <w:pPr>
        <w:pStyle w:val="5"/>
        <w:spacing w:line="754" w:lineRule="exact"/>
      </w:pPr>
      <w:r>
        <w:pict>
          <v:group id="_x0000_s1109" o:spid="_x0000_s1109" o:spt="203" style="position:absolute;left:0pt;margin-left:189.4pt;margin-top:-12.4pt;height:429.45pt;width:95.5pt;mso-position-horizontal-relative:page;z-index:251660288;mso-width-relative:page;mso-height-relative:page;" coordorigin="3788,-248" coordsize="1910,8589">
            <o:lock v:ext="edit"/>
            <v:shape id="_x0000_s1110" o:spid="_x0000_s1110" style="position:absolute;left:4136;top:-249;height:8589;width:1562;" fillcolor="#B5B7E2" filled="t" stroked="f" coordorigin="4136,-248" coordsize="1562,8589" path="m4202,-215l4200,-228,4193,-239,4182,-246,4169,-248,4157,-246,4146,-239,4139,-228,4136,-215,4136,8307,4139,8320,4146,8330,4157,8338,4169,8340,4182,8338,4193,8330,4200,8320,4202,8307,4202,-215xm5698,382l5695,370,5688,359,5677,352,5665,349,4574,349,4561,352,4550,359,4543,370,4541,382,4543,395,4550,406,4561,413,4574,415,5665,415,5677,413,5688,406,5695,395,5698,382xe">
              <v:path arrowok="t"/>
              <v:fill on="t" focussize="0,0"/>
              <v:stroke on="f"/>
              <v:imagedata o:title=""/>
              <o:lock v:ext="edit"/>
            </v:shape>
            <v:shape id="_x0000_s1111" o:spid="_x0000_s1111" style="position:absolute;left:3798;top:10;height:744;width:743;" fillcolor="#DADBF0" filled="t" stroked="f" coordorigin="3799,10" coordsize="743,744" path="m4393,10l3947,10,3889,22,3842,54,3810,101,3799,159,3799,606,3810,664,3842,711,3889,743,3947,754,4393,754,4451,743,4498,711,4530,664,4541,606,4541,159,4530,101,4498,54,4451,22,4393,10xe">
              <v:path arrowok="t"/>
              <v:fill on="t" focussize="0,0"/>
              <v:stroke on="f"/>
              <v:imagedata o:title=""/>
              <o:lock v:ext="edit"/>
            </v:shape>
            <v:shape id="_x0000_s1112" o:spid="_x0000_s1112" style="position:absolute;left:3798;top:10;height:744;width:743;" filled="f" stroked="t" coordorigin="3799,10" coordsize="743,744" path="m3799,159l3810,101,3842,54,3889,22,3947,10,4393,10,4451,22,4498,54,4530,101,4541,159,4541,606,4530,664,4498,711,4451,743,4393,754,3947,754,3889,743,3842,711,3810,664,3799,606,3799,159xe">
              <v:path arrowok="t"/>
              <v:fill on="f" focussize="0,0"/>
              <v:stroke weight="1.02pt" color="#B5B7E2"/>
              <v:imagedata o:title=""/>
              <o:lock v:ext="edit"/>
            </v:shape>
            <v:shape id="_x0000_s1113" o:spid="_x0000_s1113" style="position:absolute;left:4540;top:3321;height:66;width:1157;" fillcolor="#B5B7E2" filled="t" stroked="f" coordorigin="4541,3322" coordsize="1157,66" path="m5665,3322l4574,3322,4561,3324,4550,3331,4543,3342,4541,3355,4543,3368,4550,3378,4561,3385,4574,3388,5665,3388,5677,3385,5688,3378,5695,3368,5698,3355,5695,3342,5688,3331,5677,3324,5665,3322xe">
              <v:path arrowok="t"/>
              <v:fill on="t" focussize="0,0"/>
              <v:stroke on="f"/>
              <v:imagedata o:title=""/>
              <o:lock v:ext="edit"/>
            </v:shape>
            <v:shape id="_x0000_s1114" o:spid="_x0000_s1114" style="position:absolute;left:3798;top:2983;height:743;width:743;" fillcolor="#DADBF0" filled="t" stroked="f" coordorigin="3799,2984" coordsize="743,743" path="m4393,2984l3947,2984,3889,2996,3842,3027,3810,3075,3799,3133,3799,3578,3810,3636,3842,3683,3889,3715,3947,3727,4393,3727,4451,3715,4498,3683,4530,3636,4541,3578,4541,3133,4530,3075,4498,3027,4451,2996,4393,2984xe">
              <v:path arrowok="t"/>
              <v:fill on="t" focussize="0,0"/>
              <v:stroke on="f"/>
              <v:imagedata o:title=""/>
              <o:lock v:ext="edit"/>
            </v:shape>
            <v:shape id="_x0000_s1115" o:spid="_x0000_s1115" style="position:absolute;left:3798;top:2983;height:743;width:743;" filled="f" stroked="t" coordorigin="3799,2984" coordsize="743,743" path="m3799,3133l3810,3075,3842,3027,3889,2996,3947,2984,4393,2984,4451,2996,4498,3027,4530,3075,4541,3133,4541,3578,4530,3636,4498,3683,4451,3715,4393,3727,3947,3727,3889,3715,3842,3683,3810,3636,3799,3578,3799,3133xe">
              <v:path arrowok="t"/>
              <v:fill on="f" focussize="0,0"/>
              <v:stroke weight="1.02pt" color="#B5B7E2"/>
              <v:imagedata o:title=""/>
              <o:lock v:ext="edit"/>
            </v:shape>
            <v:shape id="_x0000_s1116" o:spid="_x0000_s1116" style="position:absolute;left:4540;top:6294;height:66;width:1157;" fillcolor="#B5B7E2" filled="t" stroked="f" coordorigin="4541,6294" coordsize="1157,66" path="m5665,6294l4574,6294,4561,6297,4550,6304,4543,6314,4541,6327,4543,6340,4550,6350,4561,6358,4574,6360,5665,6360,5677,6358,5688,6350,5695,6340,5698,6327,5695,6314,5688,6304,5677,6297,5665,6294xe">
              <v:path arrowok="t"/>
              <v:fill on="t" focussize="0,0"/>
              <v:stroke on="f"/>
              <v:imagedata o:title=""/>
              <o:lock v:ext="edit"/>
            </v:shape>
            <v:shape id="_x0000_s1117" o:spid="_x0000_s1117" style="position:absolute;left:3798;top:5956;height:744;width:743;" fillcolor="#DADBF0" filled="t" stroked="f" coordorigin="3799,5956" coordsize="743,744" path="m4393,5956l3947,5956,3889,5968,3842,6000,3810,6047,3799,6105,3799,6552,3810,6610,3842,6657,3889,6689,3947,6700,4393,6700,4451,6689,4498,6657,4530,6610,4541,6552,4541,6105,4530,6047,4498,6000,4451,5968,4393,5956xe">
              <v:path arrowok="t"/>
              <v:fill on="t" focussize="0,0"/>
              <v:stroke on="f"/>
              <v:imagedata o:title=""/>
              <o:lock v:ext="edit"/>
            </v:shape>
            <v:shape id="_x0000_s1118" o:spid="_x0000_s1118" style="position:absolute;left:3798;top:5956;height:744;width:743;" filled="f" stroked="t" coordorigin="3799,5956" coordsize="743,744" path="m3799,6105l3810,6047,3842,6000,3889,5968,3947,5956,4393,5956,4451,5968,4498,6000,4530,6047,4541,6105,4541,6552,4530,6610,4498,6657,4451,6689,4393,6700,3947,6700,3889,6689,3842,6657,3810,6610,3799,6552,3799,6105xe">
              <v:path arrowok="t"/>
              <v:fill on="f" focussize="0,0"/>
              <v:stroke weight="1.02pt" color="#B5B7E2"/>
              <v:imagedata o:title=""/>
              <o:lock v:ext="edit"/>
            </v:shape>
            <v:shape id="_x0000_s1119" o:spid="_x0000_s1119" o:spt="202" type="#_x0000_t202" style="position:absolute;left:4048;top:77;height:660;width:31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609663D">
                    <w:pPr>
                      <w:spacing w:before="0" w:line="659" w:lineRule="exact"/>
                      <w:ind w:left="0" w:right="0" w:firstLine="0"/>
                      <w:jc w:val="left"/>
                      <w:rPr>
                        <w:rFonts w:ascii="Microsoft JhengHei"/>
                        <w:b/>
                        <w:sz w:val="49"/>
                      </w:rPr>
                    </w:pPr>
                    <w:r>
                      <w:rPr>
                        <w:rFonts w:ascii="Microsoft JhengHei"/>
                        <w:b/>
                        <w:color w:val="272424"/>
                        <w:w w:val="101"/>
                        <w:sz w:val="49"/>
                      </w:rPr>
                      <w:t>1</w:t>
                    </w:r>
                  </w:p>
                </w:txbxContent>
              </v:textbox>
            </v:shape>
            <v:shape id="_x0000_s1120" o:spid="_x0000_s1120" o:spt="202" type="#_x0000_t202" style="position:absolute;left:4026;top:3050;height:660;width:31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16880543">
                    <w:pPr>
                      <w:spacing w:before="0" w:line="659" w:lineRule="exact"/>
                      <w:ind w:left="0" w:right="0" w:firstLine="0"/>
                      <w:jc w:val="left"/>
                      <w:rPr>
                        <w:rFonts w:ascii="Microsoft JhengHei"/>
                        <w:b/>
                        <w:sz w:val="49"/>
                      </w:rPr>
                    </w:pPr>
                    <w:r>
                      <w:rPr>
                        <w:rFonts w:ascii="Microsoft JhengHei"/>
                        <w:b/>
                        <w:color w:val="272424"/>
                        <w:w w:val="101"/>
                        <w:sz w:val="49"/>
                      </w:rPr>
                      <w:t>2</w:t>
                    </w:r>
                  </w:p>
                </w:txbxContent>
              </v:textbox>
            </v:shape>
            <v:shape id="_x0000_s1121" o:spid="_x0000_s1121" o:spt="202" type="#_x0000_t202" style="position:absolute;left:4046;top:6023;height:660;width:31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77C42FB5">
                    <w:pPr>
                      <w:spacing w:before="0" w:line="659" w:lineRule="exact"/>
                      <w:ind w:left="0" w:right="0" w:firstLine="0"/>
                      <w:jc w:val="left"/>
                      <w:rPr>
                        <w:rFonts w:ascii="Microsoft JhengHei"/>
                        <w:b/>
                        <w:sz w:val="49"/>
                      </w:rPr>
                    </w:pPr>
                    <w:r>
                      <w:rPr>
                        <w:rFonts w:ascii="Microsoft JhengHei"/>
                        <w:b/>
                        <w:color w:val="272424"/>
                        <w:w w:val="101"/>
                        <w:sz w:val="49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rPr>
          <w:color w:val="272424"/>
          <w:spacing w:val="-30"/>
        </w:rPr>
        <w:t>Ma'lumotlarni</w:t>
      </w:r>
      <w:r>
        <w:rPr>
          <w:color w:val="272424"/>
          <w:spacing w:val="-59"/>
        </w:rPr>
        <w:t xml:space="preserve"> </w:t>
      </w:r>
      <w:r>
        <w:rPr>
          <w:color w:val="272424"/>
          <w:spacing w:val="-29"/>
        </w:rPr>
        <w:t>shifrlash</w:t>
      </w:r>
    </w:p>
    <w:p w14:paraId="0149A900">
      <w:pPr>
        <w:spacing w:before="128" w:line="206" w:lineRule="auto"/>
        <w:ind w:left="6110" w:right="3451" w:firstLine="0"/>
        <w:jc w:val="left"/>
        <w:rPr>
          <w:rFonts w:ascii="Microsoft JhengHei"/>
          <w:sz w:val="33"/>
        </w:rPr>
      </w:pPr>
      <w:r>
        <w:rPr>
          <w:rFonts w:ascii="Microsoft JhengHei"/>
          <w:color w:val="272424"/>
          <w:spacing w:val="-25"/>
          <w:sz w:val="33"/>
        </w:rPr>
        <w:t>Uzatishdan</w:t>
      </w:r>
      <w:r>
        <w:rPr>
          <w:rFonts w:ascii="Microsoft JhengHei"/>
          <w:color w:val="272424"/>
          <w:spacing w:val="-40"/>
          <w:sz w:val="33"/>
        </w:rPr>
        <w:t xml:space="preserve"> </w:t>
      </w:r>
      <w:r>
        <w:rPr>
          <w:rFonts w:ascii="Microsoft JhengHei"/>
          <w:color w:val="272424"/>
          <w:spacing w:val="-24"/>
          <w:sz w:val="33"/>
        </w:rPr>
        <w:t>oldin</w:t>
      </w:r>
      <w:r>
        <w:rPr>
          <w:rFonts w:ascii="Microsoft JhengHei"/>
          <w:color w:val="272424"/>
          <w:spacing w:val="-42"/>
          <w:sz w:val="33"/>
        </w:rPr>
        <w:t xml:space="preserve"> </w:t>
      </w:r>
      <w:r>
        <w:rPr>
          <w:rFonts w:ascii="Microsoft JhengHei"/>
          <w:color w:val="272424"/>
          <w:spacing w:val="-25"/>
          <w:sz w:val="33"/>
        </w:rPr>
        <w:t>sezgir</w:t>
      </w:r>
      <w:r>
        <w:rPr>
          <w:rFonts w:ascii="Microsoft JhengHei"/>
          <w:color w:val="272424"/>
          <w:spacing w:val="-13"/>
          <w:sz w:val="33"/>
        </w:rPr>
        <w:t xml:space="preserve"> </w:t>
      </w:r>
      <w:r>
        <w:rPr>
          <w:rFonts w:ascii="Microsoft JhengHei"/>
          <w:color w:val="272424"/>
          <w:spacing w:val="-27"/>
          <w:sz w:val="33"/>
        </w:rPr>
        <w:t>ma'lumotlarni</w:t>
      </w:r>
      <w:r>
        <w:rPr>
          <w:rFonts w:ascii="Microsoft JhengHei"/>
          <w:color w:val="272424"/>
          <w:spacing w:val="-21"/>
          <w:sz w:val="33"/>
        </w:rPr>
        <w:t xml:space="preserve"> shifrlash</w:t>
      </w:r>
      <w:r>
        <w:rPr>
          <w:rFonts w:ascii="Microsoft JhengHei"/>
          <w:color w:val="272424"/>
          <w:spacing w:val="-43"/>
          <w:sz w:val="33"/>
        </w:rPr>
        <w:t xml:space="preserve"> </w:t>
      </w:r>
      <w:r>
        <w:rPr>
          <w:rFonts w:ascii="Microsoft JhengHei"/>
          <w:color w:val="272424"/>
          <w:spacing w:val="-20"/>
          <w:sz w:val="33"/>
        </w:rPr>
        <w:t>ruxsatsiz</w:t>
      </w:r>
      <w:r>
        <w:rPr>
          <w:rFonts w:ascii="Microsoft JhengHei"/>
          <w:color w:val="272424"/>
          <w:spacing w:val="-10"/>
          <w:sz w:val="33"/>
        </w:rPr>
        <w:t xml:space="preserve"> </w:t>
      </w:r>
      <w:r>
        <w:rPr>
          <w:rFonts w:ascii="Microsoft JhengHei"/>
          <w:color w:val="272424"/>
          <w:spacing w:val="-22"/>
          <w:sz w:val="33"/>
        </w:rPr>
        <w:t>kirishni</w:t>
      </w:r>
      <w:r>
        <w:rPr>
          <w:rFonts w:ascii="Microsoft JhengHei"/>
          <w:color w:val="272424"/>
          <w:spacing w:val="-24"/>
          <w:sz w:val="33"/>
        </w:rPr>
        <w:t xml:space="preserve"> </w:t>
      </w:r>
      <w:r>
        <w:rPr>
          <w:rFonts w:ascii="Microsoft JhengHei"/>
          <w:color w:val="272424"/>
          <w:spacing w:val="-26"/>
          <w:sz w:val="33"/>
        </w:rPr>
        <w:t>oldini</w:t>
      </w:r>
      <w:r>
        <w:rPr>
          <w:rFonts w:ascii="Microsoft JhengHei"/>
          <w:color w:val="272424"/>
          <w:spacing w:val="-24"/>
          <w:sz w:val="33"/>
        </w:rPr>
        <w:t xml:space="preserve"> </w:t>
      </w:r>
      <w:r>
        <w:rPr>
          <w:rFonts w:ascii="Microsoft JhengHei"/>
          <w:color w:val="272424"/>
          <w:spacing w:val="-26"/>
          <w:sz w:val="33"/>
        </w:rPr>
        <w:t>oladi</w:t>
      </w:r>
      <w:r>
        <w:rPr>
          <w:rFonts w:ascii="Microsoft JhengHei"/>
          <w:color w:val="272424"/>
          <w:spacing w:val="-23"/>
          <w:sz w:val="33"/>
        </w:rPr>
        <w:t xml:space="preserve"> </w:t>
      </w:r>
      <w:r>
        <w:rPr>
          <w:rFonts w:ascii="Microsoft JhengHei"/>
          <w:color w:val="272424"/>
          <w:spacing w:val="-6"/>
          <w:sz w:val="33"/>
        </w:rPr>
        <w:t>va</w:t>
      </w:r>
      <w:r>
        <w:rPr>
          <w:rFonts w:ascii="Microsoft JhengHei"/>
          <w:color w:val="272424"/>
          <w:spacing w:val="-27"/>
          <w:sz w:val="33"/>
        </w:rPr>
        <w:t xml:space="preserve"> </w:t>
      </w:r>
      <w:r>
        <w:rPr>
          <w:rFonts w:ascii="Microsoft JhengHei"/>
          <w:color w:val="272424"/>
          <w:spacing w:val="-23"/>
          <w:sz w:val="33"/>
        </w:rPr>
        <w:t>maxfiylikni</w:t>
      </w:r>
      <w:r>
        <w:rPr>
          <w:rFonts w:ascii="Microsoft JhengHei"/>
          <w:color w:val="272424"/>
          <w:spacing w:val="-80"/>
          <w:sz w:val="33"/>
        </w:rPr>
        <w:t xml:space="preserve"> </w:t>
      </w:r>
      <w:r>
        <w:rPr>
          <w:rFonts w:ascii="Microsoft JhengHei"/>
          <w:color w:val="272424"/>
          <w:sz w:val="33"/>
        </w:rPr>
        <w:t>ta'minlaydi.</w:t>
      </w:r>
    </w:p>
    <w:p w14:paraId="284E87BF">
      <w:pPr>
        <w:pStyle w:val="9"/>
        <w:rPr>
          <w:rFonts w:ascii="Microsoft JhengHei"/>
          <w:sz w:val="20"/>
        </w:rPr>
      </w:pPr>
    </w:p>
    <w:p w14:paraId="4E494CA1">
      <w:pPr>
        <w:pStyle w:val="9"/>
        <w:rPr>
          <w:rFonts w:ascii="Microsoft JhengHei"/>
          <w:sz w:val="20"/>
        </w:rPr>
      </w:pPr>
    </w:p>
    <w:p w14:paraId="399682C2">
      <w:pPr>
        <w:pStyle w:val="9"/>
        <w:rPr>
          <w:rFonts w:ascii="Microsoft JhengHei"/>
          <w:sz w:val="17"/>
        </w:rPr>
      </w:pPr>
    </w:p>
    <w:p w14:paraId="3E9AE249">
      <w:pPr>
        <w:pStyle w:val="5"/>
        <w:spacing w:line="753" w:lineRule="exact"/>
      </w:pPr>
      <w:r>
        <w:rPr>
          <w:color w:val="272424"/>
          <w:spacing w:val="-33"/>
        </w:rPr>
        <w:t>Xavfsiz</w:t>
      </w:r>
      <w:r>
        <w:rPr>
          <w:color w:val="272424"/>
          <w:spacing w:val="-53"/>
        </w:rPr>
        <w:t xml:space="preserve"> </w:t>
      </w:r>
      <w:r>
        <w:rPr>
          <w:color w:val="272424"/>
          <w:spacing w:val="-33"/>
        </w:rPr>
        <w:t>aloqa</w:t>
      </w:r>
    </w:p>
    <w:p w14:paraId="7A061615">
      <w:pPr>
        <w:spacing w:before="128" w:line="206" w:lineRule="auto"/>
        <w:ind w:left="6110" w:right="3291" w:firstLine="0"/>
        <w:jc w:val="left"/>
        <w:rPr>
          <w:rFonts w:ascii="Microsoft JhengHei"/>
          <w:sz w:val="33"/>
        </w:rPr>
      </w:pPr>
      <w:r>
        <w:rPr>
          <w:rFonts w:ascii="Microsoft JhengHei"/>
          <w:color w:val="272424"/>
          <w:spacing w:val="-24"/>
          <w:sz w:val="33"/>
        </w:rPr>
        <w:t>Ma'lumotlarni</w:t>
      </w:r>
      <w:r>
        <w:rPr>
          <w:rFonts w:ascii="Microsoft JhengHei"/>
          <w:color w:val="272424"/>
          <w:spacing w:val="-19"/>
          <w:sz w:val="33"/>
        </w:rPr>
        <w:t xml:space="preserve"> </w:t>
      </w:r>
      <w:r>
        <w:rPr>
          <w:rFonts w:ascii="Microsoft JhengHei"/>
          <w:color w:val="272424"/>
          <w:spacing w:val="-20"/>
          <w:sz w:val="33"/>
        </w:rPr>
        <w:t>uzatish</w:t>
      </w:r>
      <w:r>
        <w:rPr>
          <w:rFonts w:ascii="Microsoft JhengHei"/>
          <w:color w:val="272424"/>
          <w:spacing w:val="-37"/>
          <w:sz w:val="33"/>
        </w:rPr>
        <w:t xml:space="preserve"> </w:t>
      </w:r>
      <w:r>
        <w:rPr>
          <w:rFonts w:ascii="Microsoft JhengHei"/>
          <w:color w:val="272424"/>
          <w:spacing w:val="-24"/>
          <w:sz w:val="33"/>
        </w:rPr>
        <w:t>uchun</w:t>
      </w:r>
      <w:r>
        <w:rPr>
          <w:rFonts w:ascii="Microsoft JhengHei"/>
          <w:color w:val="272424"/>
          <w:spacing w:val="-32"/>
          <w:sz w:val="33"/>
        </w:rPr>
        <w:t xml:space="preserve"> </w:t>
      </w:r>
      <w:r>
        <w:rPr>
          <w:rFonts w:ascii="Microsoft JhengHei"/>
          <w:color w:val="272424"/>
          <w:spacing w:val="-16"/>
          <w:sz w:val="33"/>
        </w:rPr>
        <w:t>xavfsiz</w:t>
      </w:r>
      <w:r>
        <w:rPr>
          <w:rFonts w:ascii="Microsoft JhengHei"/>
          <w:color w:val="272424"/>
          <w:spacing w:val="-4"/>
          <w:sz w:val="33"/>
        </w:rPr>
        <w:t xml:space="preserve"> </w:t>
      </w:r>
      <w:r>
        <w:rPr>
          <w:rFonts w:ascii="Microsoft JhengHei"/>
          <w:color w:val="272424"/>
          <w:spacing w:val="-25"/>
          <w:sz w:val="33"/>
        </w:rPr>
        <w:t>kanallarni</w:t>
      </w:r>
      <w:r>
        <w:rPr>
          <w:rFonts w:ascii="Microsoft JhengHei"/>
          <w:color w:val="272424"/>
          <w:spacing w:val="-23"/>
          <w:sz w:val="33"/>
        </w:rPr>
        <w:t xml:space="preserve"> </w:t>
      </w:r>
      <w:r>
        <w:rPr>
          <w:rFonts w:ascii="Microsoft JhengHei"/>
          <w:color w:val="272424"/>
          <w:spacing w:val="-21"/>
          <w:sz w:val="33"/>
        </w:rPr>
        <w:t>yaratish</w:t>
      </w:r>
      <w:r>
        <w:rPr>
          <w:rFonts w:ascii="Microsoft JhengHei"/>
          <w:color w:val="272424"/>
          <w:spacing w:val="-42"/>
          <w:sz w:val="33"/>
        </w:rPr>
        <w:t xml:space="preserve"> </w:t>
      </w:r>
      <w:r>
        <w:rPr>
          <w:rFonts w:ascii="Microsoft JhengHei"/>
          <w:color w:val="272424"/>
          <w:spacing w:val="-26"/>
          <w:sz w:val="33"/>
        </w:rPr>
        <w:t>tinglash</w:t>
      </w:r>
      <w:r>
        <w:rPr>
          <w:rFonts w:ascii="Microsoft JhengHei"/>
          <w:color w:val="272424"/>
          <w:spacing w:val="-41"/>
          <w:sz w:val="33"/>
        </w:rPr>
        <w:t xml:space="preserve"> </w:t>
      </w:r>
      <w:r>
        <w:rPr>
          <w:rFonts w:ascii="Microsoft JhengHei"/>
          <w:color w:val="272424"/>
          <w:spacing w:val="-7"/>
          <w:sz w:val="33"/>
        </w:rPr>
        <w:t>va</w:t>
      </w:r>
      <w:r>
        <w:rPr>
          <w:rFonts w:ascii="Microsoft JhengHei"/>
          <w:color w:val="272424"/>
          <w:spacing w:val="-26"/>
          <w:sz w:val="33"/>
        </w:rPr>
        <w:t xml:space="preserve"> </w:t>
      </w:r>
      <w:r>
        <w:rPr>
          <w:rFonts w:ascii="Microsoft JhengHei"/>
          <w:color w:val="272424"/>
          <w:spacing w:val="-28"/>
          <w:sz w:val="33"/>
        </w:rPr>
        <w:t>o'rtadagi</w:t>
      </w:r>
      <w:r>
        <w:rPr>
          <w:rFonts w:ascii="Microsoft JhengHei"/>
          <w:color w:val="272424"/>
          <w:spacing w:val="-18"/>
          <w:sz w:val="33"/>
        </w:rPr>
        <w:t xml:space="preserve"> </w:t>
      </w:r>
      <w:r>
        <w:rPr>
          <w:rFonts w:ascii="Microsoft JhengHei"/>
          <w:color w:val="272424"/>
          <w:spacing w:val="-27"/>
          <w:sz w:val="33"/>
        </w:rPr>
        <w:t>hujumlardan</w:t>
      </w:r>
      <w:r>
        <w:rPr>
          <w:rFonts w:ascii="Microsoft JhengHei"/>
          <w:color w:val="272424"/>
          <w:spacing w:val="-42"/>
          <w:sz w:val="33"/>
        </w:rPr>
        <w:t xml:space="preserve"> </w:t>
      </w:r>
      <w:r>
        <w:rPr>
          <w:rFonts w:ascii="Microsoft JhengHei"/>
          <w:color w:val="272424"/>
          <w:spacing w:val="-29"/>
          <w:sz w:val="33"/>
        </w:rPr>
        <w:t>himoya</w:t>
      </w:r>
      <w:r>
        <w:rPr>
          <w:rFonts w:ascii="Microsoft JhengHei"/>
          <w:color w:val="272424"/>
          <w:spacing w:val="-80"/>
          <w:sz w:val="33"/>
        </w:rPr>
        <w:t xml:space="preserve"> </w:t>
      </w:r>
      <w:r>
        <w:rPr>
          <w:rFonts w:ascii="Microsoft JhengHei"/>
          <w:color w:val="272424"/>
          <w:sz w:val="33"/>
        </w:rPr>
        <w:t>qiladi.</w:t>
      </w:r>
    </w:p>
    <w:p w14:paraId="592C41C9">
      <w:pPr>
        <w:pStyle w:val="9"/>
        <w:rPr>
          <w:rFonts w:ascii="Microsoft JhengHei"/>
          <w:sz w:val="20"/>
        </w:rPr>
      </w:pPr>
    </w:p>
    <w:p w14:paraId="2ADE2C55">
      <w:pPr>
        <w:pStyle w:val="9"/>
        <w:rPr>
          <w:rFonts w:ascii="Microsoft JhengHei"/>
          <w:sz w:val="20"/>
        </w:rPr>
      </w:pPr>
    </w:p>
    <w:p w14:paraId="2780D4DA">
      <w:pPr>
        <w:pStyle w:val="9"/>
        <w:spacing w:before="13"/>
        <w:rPr>
          <w:rFonts w:ascii="Microsoft JhengHei"/>
          <w:sz w:val="15"/>
        </w:rPr>
      </w:pPr>
    </w:p>
    <w:p w14:paraId="4709C0C8">
      <w:pPr>
        <w:pStyle w:val="5"/>
        <w:spacing w:before="23" w:line="240" w:lineRule="auto"/>
      </w:pPr>
      <w:r>
        <w:rPr>
          <w:color w:val="272424"/>
          <w:spacing w:val="-35"/>
        </w:rPr>
        <w:t>Raqamli</w:t>
      </w:r>
      <w:r>
        <w:rPr>
          <w:color w:val="272424"/>
          <w:spacing w:val="-49"/>
        </w:rPr>
        <w:t xml:space="preserve"> </w:t>
      </w:r>
      <w:r>
        <w:rPr>
          <w:color w:val="272424"/>
          <w:spacing w:val="-35"/>
        </w:rPr>
        <w:t>imzolar</w:t>
      </w:r>
    </w:p>
    <w:p w14:paraId="7508E046">
      <w:pPr>
        <w:spacing w:before="128" w:line="206" w:lineRule="auto"/>
        <w:ind w:left="6110" w:right="3291" w:firstLine="0"/>
        <w:jc w:val="left"/>
        <w:rPr>
          <w:rFonts w:ascii="Microsoft JhengHei"/>
          <w:sz w:val="33"/>
        </w:rPr>
      </w:pPr>
      <w:r>
        <w:rPr>
          <w:rFonts w:ascii="Microsoft JhengHei"/>
          <w:color w:val="272424"/>
          <w:spacing w:val="-26"/>
          <w:sz w:val="33"/>
        </w:rPr>
        <w:t>Raqamli</w:t>
      </w:r>
      <w:r>
        <w:rPr>
          <w:rFonts w:ascii="Microsoft JhengHei"/>
          <w:color w:val="272424"/>
          <w:spacing w:val="-16"/>
          <w:sz w:val="33"/>
        </w:rPr>
        <w:t xml:space="preserve"> </w:t>
      </w:r>
      <w:r>
        <w:rPr>
          <w:rFonts w:ascii="Microsoft JhengHei"/>
          <w:color w:val="272424"/>
          <w:spacing w:val="-22"/>
          <w:sz w:val="33"/>
        </w:rPr>
        <w:t>xabarlar</w:t>
      </w:r>
      <w:r>
        <w:rPr>
          <w:rFonts w:ascii="Microsoft JhengHei"/>
          <w:color w:val="272424"/>
          <w:spacing w:val="-17"/>
          <w:sz w:val="33"/>
        </w:rPr>
        <w:t xml:space="preserve"> </w:t>
      </w:r>
      <w:r>
        <w:rPr>
          <w:rFonts w:ascii="Microsoft JhengHei"/>
          <w:color w:val="272424"/>
          <w:spacing w:val="-26"/>
          <w:sz w:val="33"/>
        </w:rPr>
        <w:t>yoki</w:t>
      </w:r>
      <w:r>
        <w:rPr>
          <w:rFonts w:ascii="Microsoft JhengHei"/>
          <w:color w:val="272424"/>
          <w:spacing w:val="-17"/>
          <w:sz w:val="33"/>
        </w:rPr>
        <w:t xml:space="preserve"> </w:t>
      </w:r>
      <w:r>
        <w:rPr>
          <w:rFonts w:ascii="Microsoft JhengHei"/>
          <w:color w:val="272424"/>
          <w:spacing w:val="-21"/>
          <w:sz w:val="33"/>
        </w:rPr>
        <w:t>hujjatlarningkelib</w:t>
      </w:r>
      <w:r>
        <w:rPr>
          <w:rFonts w:ascii="Microsoft JhengHei"/>
          <w:color w:val="272424"/>
          <w:spacing w:val="-48"/>
          <w:sz w:val="33"/>
        </w:rPr>
        <w:t xml:space="preserve"> </w:t>
      </w:r>
      <w:r>
        <w:rPr>
          <w:rFonts w:ascii="Microsoft JhengHei"/>
          <w:color w:val="272424"/>
          <w:spacing w:val="-24"/>
          <w:sz w:val="33"/>
        </w:rPr>
        <w:t>chiqishi</w:t>
      </w:r>
      <w:r>
        <w:rPr>
          <w:rFonts w:ascii="Microsoft JhengHei"/>
          <w:color w:val="272424"/>
          <w:spacing w:val="-15"/>
          <w:sz w:val="33"/>
        </w:rPr>
        <w:t xml:space="preserve"> </w:t>
      </w:r>
      <w:r>
        <w:rPr>
          <w:rFonts w:ascii="Microsoft JhengHei"/>
          <w:color w:val="272424"/>
          <w:spacing w:val="-7"/>
          <w:sz w:val="33"/>
        </w:rPr>
        <w:t>va</w:t>
      </w:r>
      <w:r>
        <w:rPr>
          <w:rFonts w:ascii="Microsoft JhengHei"/>
          <w:color w:val="272424"/>
          <w:spacing w:val="-26"/>
          <w:sz w:val="33"/>
        </w:rPr>
        <w:t xml:space="preserve"> </w:t>
      </w:r>
      <w:r>
        <w:rPr>
          <w:rFonts w:ascii="Microsoft JhengHei"/>
          <w:color w:val="272424"/>
          <w:spacing w:val="-22"/>
          <w:sz w:val="33"/>
        </w:rPr>
        <w:t>yaxlitligini</w:t>
      </w:r>
      <w:r>
        <w:rPr>
          <w:rFonts w:ascii="Microsoft JhengHei"/>
          <w:color w:val="272424"/>
          <w:spacing w:val="-21"/>
          <w:sz w:val="33"/>
        </w:rPr>
        <w:t xml:space="preserve"> </w:t>
      </w:r>
      <w:r>
        <w:rPr>
          <w:rFonts w:ascii="Microsoft JhengHei"/>
          <w:color w:val="272424"/>
          <w:spacing w:val="-22"/>
          <w:sz w:val="33"/>
        </w:rPr>
        <w:t>tekshirish</w:t>
      </w:r>
      <w:r>
        <w:rPr>
          <w:rFonts w:ascii="Microsoft JhengHei"/>
          <w:color w:val="272424"/>
          <w:spacing w:val="-42"/>
          <w:sz w:val="33"/>
        </w:rPr>
        <w:t xml:space="preserve"> </w:t>
      </w:r>
      <w:r>
        <w:rPr>
          <w:rFonts w:ascii="Microsoft JhengHei"/>
          <w:color w:val="272424"/>
          <w:spacing w:val="-23"/>
          <w:sz w:val="33"/>
        </w:rPr>
        <w:t>tavakkalchilikka</w:t>
      </w:r>
      <w:r>
        <w:rPr>
          <w:rFonts w:ascii="Microsoft JhengHei"/>
          <w:color w:val="272424"/>
          <w:spacing w:val="-31"/>
          <w:sz w:val="33"/>
        </w:rPr>
        <w:t xml:space="preserve"> </w:t>
      </w:r>
      <w:r>
        <w:rPr>
          <w:rFonts w:ascii="Microsoft JhengHei"/>
          <w:color w:val="272424"/>
          <w:spacing w:val="-30"/>
          <w:sz w:val="33"/>
        </w:rPr>
        <w:t>asoslangan</w:t>
      </w:r>
      <w:r>
        <w:rPr>
          <w:rFonts w:ascii="Microsoft JhengHei"/>
          <w:color w:val="272424"/>
          <w:spacing w:val="-80"/>
          <w:sz w:val="33"/>
        </w:rPr>
        <w:t xml:space="preserve"> </w:t>
      </w:r>
      <w:r>
        <w:rPr>
          <w:rFonts w:ascii="Microsoft JhengHei"/>
          <w:color w:val="272424"/>
          <w:sz w:val="33"/>
        </w:rPr>
        <w:t>muhitni</w:t>
      </w:r>
      <w:r>
        <w:rPr>
          <w:rFonts w:ascii="Microsoft JhengHei"/>
          <w:color w:val="272424"/>
          <w:spacing w:val="-31"/>
          <w:sz w:val="33"/>
        </w:rPr>
        <w:t xml:space="preserve"> </w:t>
      </w:r>
      <w:r>
        <w:rPr>
          <w:rFonts w:ascii="Microsoft JhengHei"/>
          <w:color w:val="272424"/>
          <w:sz w:val="33"/>
        </w:rPr>
        <w:t>osonlashtiradi.</w:t>
      </w:r>
    </w:p>
    <w:p w14:paraId="560AA23B">
      <w:pPr>
        <w:spacing w:after="0" w:line="206" w:lineRule="auto"/>
        <w:jc w:val="left"/>
        <w:rPr>
          <w:rFonts w:ascii="Microsoft JhengHei"/>
          <w:sz w:val="33"/>
        </w:rPr>
        <w:sectPr>
          <w:pgSz w:w="23040" w:h="12960" w:orient="landscape"/>
          <w:pgMar w:top="800" w:right="140" w:bottom="280" w:left="20" w:header="720" w:footer="720" w:gutter="0"/>
          <w:cols w:space="720" w:num="1"/>
        </w:sectPr>
      </w:pPr>
    </w:p>
    <w:p w14:paraId="272EB43E">
      <w:pPr>
        <w:pStyle w:val="9"/>
        <w:rPr>
          <w:rFonts w:ascii="Microsoft JhengHei"/>
          <w:sz w:val="20"/>
        </w:rPr>
      </w:pPr>
    </w:p>
    <w:p w14:paraId="4F3B271F">
      <w:pPr>
        <w:pStyle w:val="9"/>
        <w:rPr>
          <w:rFonts w:ascii="Microsoft JhengHei"/>
          <w:sz w:val="20"/>
        </w:rPr>
      </w:pPr>
    </w:p>
    <w:p w14:paraId="569E011D">
      <w:pPr>
        <w:pStyle w:val="9"/>
        <w:rPr>
          <w:rFonts w:ascii="Microsoft JhengHei"/>
          <w:sz w:val="20"/>
        </w:rPr>
      </w:pPr>
    </w:p>
    <w:p w14:paraId="297E90CF">
      <w:pPr>
        <w:pStyle w:val="9"/>
        <w:spacing w:before="9"/>
        <w:rPr>
          <w:rFonts w:ascii="Microsoft JhengHei"/>
          <w:sz w:val="17"/>
        </w:rPr>
      </w:pPr>
    </w:p>
    <w:p w14:paraId="33335665">
      <w:pPr>
        <w:pStyle w:val="2"/>
        <w:spacing w:before="243" w:line="165" w:lineRule="auto"/>
        <w:ind w:right="3291"/>
        <w:rPr>
          <w:rFonts w:ascii="Microsoft JhengHei"/>
        </w:rPr>
      </w:pPr>
      <w:r>
        <w:rPr>
          <w:rFonts w:ascii="Microsoft JhengHei"/>
          <w:spacing w:val="-84"/>
        </w:rPr>
        <w:t>Kriptografiyani</w:t>
      </w:r>
      <w:r>
        <w:rPr>
          <w:rFonts w:ascii="Microsoft JhengHei"/>
          <w:spacing w:val="-11"/>
        </w:rPr>
        <w:t xml:space="preserve"> </w:t>
      </w:r>
      <w:r>
        <w:rPr>
          <w:rFonts w:ascii="Microsoft JhengHei"/>
          <w:spacing w:val="-84"/>
        </w:rPr>
        <w:t>takomillashtirishdagi</w:t>
      </w:r>
      <w:r>
        <w:rPr>
          <w:rFonts w:ascii="Microsoft JhengHei"/>
          <w:spacing w:val="-214"/>
        </w:rPr>
        <w:t xml:space="preserve"> </w:t>
      </w:r>
      <w:r>
        <w:rPr>
          <w:rFonts w:ascii="Microsoft JhengHei"/>
          <w:spacing w:val="-74"/>
        </w:rPr>
        <w:t>qiyinchiliklar</w:t>
      </w:r>
      <w:r>
        <w:rPr>
          <w:rFonts w:ascii="Microsoft JhengHei"/>
          <w:spacing w:val="-101"/>
        </w:rPr>
        <w:t xml:space="preserve"> </w:t>
      </w:r>
      <w:r>
        <w:rPr>
          <w:rFonts w:ascii="Microsoft JhengHei"/>
          <w:spacing w:val="-11"/>
        </w:rPr>
        <w:t>va</w:t>
      </w:r>
      <w:r>
        <w:rPr>
          <w:rFonts w:ascii="Microsoft JhengHei"/>
          <w:spacing w:val="-130"/>
        </w:rPr>
        <w:t xml:space="preserve"> </w:t>
      </w:r>
      <w:r>
        <w:rPr>
          <w:rFonts w:ascii="Microsoft JhengHei"/>
          <w:spacing w:val="-73"/>
        </w:rPr>
        <w:t>omillar</w:t>
      </w:r>
    </w:p>
    <w:p w14:paraId="114D8DA9">
      <w:pPr>
        <w:pStyle w:val="9"/>
        <w:rPr>
          <w:rFonts w:ascii="Microsoft JhengHei"/>
          <w:b/>
          <w:sz w:val="20"/>
        </w:rPr>
      </w:pPr>
    </w:p>
    <w:p w14:paraId="1DC0AF9A">
      <w:pPr>
        <w:pStyle w:val="9"/>
        <w:spacing w:before="13"/>
        <w:rPr>
          <w:rFonts w:ascii="Microsoft JhengHei"/>
          <w:b/>
          <w:sz w:val="24"/>
        </w:rPr>
      </w:pPr>
    </w:p>
    <w:p w14:paraId="4D7C2F41">
      <w:pPr>
        <w:spacing w:after="0"/>
        <w:rPr>
          <w:rFonts w:ascii="Microsoft JhengHei"/>
          <w:sz w:val="24"/>
        </w:rPr>
        <w:sectPr>
          <w:pgSz w:w="23040" w:h="12960" w:orient="landscape"/>
          <w:pgMar w:top="1220" w:right="140" w:bottom="280" w:left="20" w:header="720" w:footer="720" w:gutter="0"/>
          <w:cols w:space="720" w:num="1"/>
        </w:sectPr>
      </w:pPr>
    </w:p>
    <w:p w14:paraId="3411EE61">
      <w:pPr>
        <w:tabs>
          <w:tab w:val="left" w:pos="4470"/>
        </w:tabs>
        <w:spacing w:before="17" w:line="225" w:lineRule="auto"/>
        <w:ind w:left="4470" w:right="0" w:hanging="1019"/>
        <w:jc w:val="left"/>
        <w:rPr>
          <w:rFonts w:ascii="Microsoft JhengHei"/>
          <w:sz w:val="35"/>
        </w:rPr>
      </w:pPr>
      <w:r>
        <w:pict>
          <v:group id="_x0000_s1122" o:spid="_x0000_s1122" o:spt="203" style="position:absolute;left:0pt;margin-left:-0.5pt;margin-top:-0.5pt;height:649.1pt;width:1153.1pt;mso-position-horizontal-relative:page;mso-position-vertical-relative:page;z-index:-251642880;mso-width-relative:page;mso-height-relative:page;" coordorigin="-11,-11" coordsize="23062,12982">
            <o:lock v:ext="edit"/>
            <v:rect id="_x0000_s1123" o:spid="_x0000_s1123" o:spt="1" style="position:absolute;left:0;top:0;height:12960;width:23040;" filled="f" stroked="t" coordsize="21600,21600">
              <v:path/>
              <v:fill on="f" focussize="0,0"/>
              <v:stroke weight="1.08pt" color="#E4DFDF"/>
              <v:imagedata o:title=""/>
              <o:lock v:ext="edit"/>
            </v:rect>
            <v:shape id="_x0000_s1124" o:spid="_x0000_s1124" style="position:absolute;left:3210;top:5949;height:788;width:788;" fillcolor="#DADBF0" filled="t" stroked="f" coordorigin="3210,5950" coordsize="788,788" path="m3840,5950l3367,5950,3306,5962,3256,5996,3222,6046,3210,6107,3210,6579,3222,6641,3256,6691,3306,6724,3367,6737,3840,6737,3901,6724,3951,6691,3985,6641,3997,6579,3997,6107,3985,6046,3951,5996,3901,5962,3840,5950xe">
              <v:path arrowok="t"/>
              <v:fill on="t" focussize="0,0"/>
              <v:stroke on="f"/>
              <v:imagedata o:title=""/>
              <o:lock v:ext="edit"/>
            </v:shape>
            <v:shape id="_x0000_s1125" o:spid="_x0000_s1125" style="position:absolute;left:3210;top:5949;height:788;width:788;" filled="f" stroked="t" coordorigin="3210,5950" coordsize="788,788" path="m3210,6107l3222,6046,3256,5996,3306,5962,3367,5950,3840,5950,3901,5962,3951,5996,3985,6046,3997,6107,3997,6579,3985,6641,3951,6691,3901,6724,3840,6737,3367,6737,3306,6724,3256,6691,3222,6641,3210,6579,3210,6107xe">
              <v:path arrowok="t"/>
              <v:fill on="f" focussize="0,0"/>
              <v:stroke weight="1.08pt" color="#B5B7E2"/>
              <v:imagedata o:title=""/>
              <o:lock v:ext="edit"/>
            </v:shape>
            <v:shape id="_x0000_s1126" o:spid="_x0000_s1126" style="position:absolute;left:8866;top:5949;height:788;width:788;" fillcolor="#DADBF0" filled="t" stroked="f" coordorigin="8867,5950" coordsize="788,788" path="m9497,5950l9024,5950,8963,5962,8913,5996,8879,6046,8867,6107,8867,6579,8879,6641,8913,6691,8963,6724,9024,6737,9497,6737,9558,6724,9608,6691,9642,6641,9654,6579,9654,6107,9642,6046,9608,5996,9558,5962,9497,5950xe">
              <v:path arrowok="t"/>
              <v:fill on="t" focussize="0,0"/>
              <v:stroke on="f"/>
              <v:imagedata o:title=""/>
              <o:lock v:ext="edit"/>
            </v:shape>
            <v:shape id="_x0000_s1127" o:spid="_x0000_s1127" style="position:absolute;left:8866;top:5949;height:788;width:788;" filled="f" stroked="t" coordorigin="8867,5950" coordsize="788,788" path="m8867,6107l8879,6046,8913,5996,8963,5962,9024,5950,9497,5950,9558,5962,9608,5996,9642,6046,9654,6107,9654,6579,9642,6641,9608,6691,9558,6724,9497,6737,9024,6737,8963,6724,8913,6691,8879,6641,8867,6579,8867,6107xe">
              <v:path arrowok="t"/>
              <v:fill on="f" focussize="0,0"/>
              <v:stroke weight="1.08pt" color="#B5B7E2"/>
              <v:imagedata o:title=""/>
              <o:lock v:ext="edit"/>
            </v:shape>
            <v:shape id="_x0000_s1128" o:spid="_x0000_s1128" style="position:absolute;left:14523;top:5949;height:788;width:788;" fillcolor="#DADBF0" filled="t" stroked="f" coordorigin="14524,5950" coordsize="788,788" path="m15153,5950l14681,5950,14620,5962,14570,5996,14536,6046,14524,6107,14524,6579,14536,6641,14570,6691,14620,6724,14681,6737,15153,6737,15215,6724,15265,6691,15298,6641,15311,6579,15311,6107,15298,6046,15265,5996,15215,5962,15153,5950xe">
              <v:path arrowok="t"/>
              <v:fill on="t" focussize="0,0"/>
              <v:stroke on="f"/>
              <v:imagedata o:title=""/>
              <o:lock v:ext="edit"/>
            </v:shape>
            <v:shape id="_x0000_s1129" o:spid="_x0000_s1129" style="position:absolute;left:14523;top:5949;height:788;width:788;" filled="f" stroked="t" coordorigin="14524,5950" coordsize="788,788" path="m14524,6107l14536,6046,14570,5996,14620,5962,14681,5950,15153,5950,15215,5962,15265,5996,15298,6046,15311,6107,15311,6579,15298,6641,15265,6691,15215,6724,15153,6737,14681,6737,14620,6724,14570,6691,14536,6641,14524,6579,14524,6107xe">
              <v:path arrowok="t"/>
              <v:fill on="f" focussize="0,0"/>
              <v:stroke weight="1.08pt" color="#B5B7E2"/>
              <v:imagedata o:title=""/>
              <o:lock v:ext="edit"/>
            </v:shape>
          </v:group>
        </w:pict>
      </w:r>
      <w:r>
        <w:rPr>
          <w:rFonts w:ascii="Microsoft JhengHei"/>
          <w:b/>
          <w:color w:val="272424"/>
          <w:position w:val="-3"/>
          <w:sz w:val="52"/>
        </w:rPr>
        <w:t>1</w:t>
      </w:r>
      <w:r>
        <w:rPr>
          <w:rFonts w:ascii="Microsoft JhengHei"/>
          <w:b/>
          <w:color w:val="272424"/>
          <w:position w:val="-3"/>
          <w:sz w:val="52"/>
        </w:rPr>
        <w:tab/>
      </w:r>
      <w:r>
        <w:rPr>
          <w:rFonts w:ascii="Microsoft JhengHei"/>
          <w:b/>
          <w:color w:val="272424"/>
          <w:spacing w:val="-27"/>
          <w:w w:val="95"/>
          <w:sz w:val="44"/>
        </w:rPr>
        <w:t xml:space="preserve">Kalitlarni </w:t>
      </w:r>
      <w:r>
        <w:rPr>
          <w:rFonts w:ascii="Microsoft JhengHei"/>
          <w:b/>
          <w:color w:val="272424"/>
          <w:spacing w:val="-26"/>
          <w:w w:val="95"/>
          <w:sz w:val="44"/>
        </w:rPr>
        <w:t>boshqarish</w:t>
      </w:r>
      <w:r>
        <w:rPr>
          <w:rFonts w:ascii="Microsoft JhengHei"/>
          <w:b/>
          <w:color w:val="272424"/>
          <w:spacing w:val="-25"/>
          <w:w w:val="95"/>
          <w:sz w:val="44"/>
        </w:rPr>
        <w:t xml:space="preserve"> </w:t>
      </w:r>
      <w:r>
        <w:rPr>
          <w:rFonts w:ascii="Microsoft JhengHei"/>
          <w:color w:val="272424"/>
          <w:spacing w:val="-25"/>
          <w:sz w:val="35"/>
        </w:rPr>
        <w:t>Kriptografik kalitlarni</w:t>
      </w:r>
      <w:r>
        <w:rPr>
          <w:rFonts w:ascii="Microsoft JhengHei"/>
          <w:color w:val="272424"/>
          <w:spacing w:val="-24"/>
          <w:sz w:val="35"/>
        </w:rPr>
        <w:t xml:space="preserve"> </w:t>
      </w:r>
      <w:r>
        <w:rPr>
          <w:rFonts w:ascii="Microsoft JhengHei"/>
          <w:color w:val="272424"/>
          <w:spacing w:val="-21"/>
          <w:sz w:val="35"/>
        </w:rPr>
        <w:t>tarqatish</w:t>
      </w:r>
      <w:r>
        <w:rPr>
          <w:rFonts w:ascii="Microsoft JhengHei"/>
          <w:color w:val="272424"/>
          <w:spacing w:val="-41"/>
          <w:sz w:val="35"/>
        </w:rPr>
        <w:t xml:space="preserve"> </w:t>
      </w:r>
      <w:r>
        <w:rPr>
          <w:rFonts w:ascii="Microsoft JhengHei"/>
          <w:color w:val="272424"/>
          <w:spacing w:val="-21"/>
          <w:sz w:val="35"/>
        </w:rPr>
        <w:t>va</w:t>
      </w:r>
      <w:r>
        <w:rPr>
          <w:rFonts w:ascii="Microsoft JhengHei"/>
          <w:color w:val="272424"/>
          <w:spacing w:val="-39"/>
          <w:sz w:val="35"/>
        </w:rPr>
        <w:t xml:space="preserve"> </w:t>
      </w:r>
      <w:r>
        <w:rPr>
          <w:rFonts w:ascii="Microsoft JhengHei"/>
          <w:color w:val="272424"/>
          <w:spacing w:val="-20"/>
          <w:sz w:val="35"/>
        </w:rPr>
        <w:t>xavfsiz</w:t>
      </w:r>
      <w:r>
        <w:rPr>
          <w:rFonts w:ascii="Microsoft JhengHei"/>
          <w:color w:val="272424"/>
          <w:spacing w:val="-15"/>
          <w:sz w:val="35"/>
        </w:rPr>
        <w:t xml:space="preserve"> </w:t>
      </w:r>
      <w:r>
        <w:rPr>
          <w:rFonts w:ascii="Microsoft JhengHei"/>
          <w:color w:val="272424"/>
          <w:spacing w:val="-20"/>
          <w:sz w:val="35"/>
        </w:rPr>
        <w:t>saqlash</w:t>
      </w:r>
    </w:p>
    <w:p w14:paraId="13866EA8">
      <w:pPr>
        <w:spacing w:before="0" w:line="208" w:lineRule="auto"/>
        <w:ind w:left="4470" w:right="639" w:firstLine="0"/>
        <w:jc w:val="left"/>
        <w:rPr>
          <w:rFonts w:ascii="Microsoft JhengHei"/>
          <w:sz w:val="35"/>
        </w:rPr>
      </w:pPr>
      <w:r>
        <w:rPr>
          <w:rFonts w:ascii="Microsoft JhengHei"/>
          <w:color w:val="272424"/>
          <w:spacing w:val="-20"/>
          <w:sz w:val="35"/>
        </w:rPr>
        <w:t>yirik</w:t>
      </w:r>
      <w:r>
        <w:rPr>
          <w:rFonts w:ascii="Microsoft JhengHei"/>
          <w:color w:val="272424"/>
          <w:spacing w:val="-40"/>
          <w:sz w:val="35"/>
        </w:rPr>
        <w:t xml:space="preserve"> </w:t>
      </w:r>
      <w:r>
        <w:rPr>
          <w:rFonts w:ascii="Microsoft JhengHei"/>
          <w:color w:val="272424"/>
          <w:spacing w:val="-20"/>
          <w:sz w:val="35"/>
        </w:rPr>
        <w:t>tizimlarda</w:t>
      </w:r>
      <w:r>
        <w:rPr>
          <w:rFonts w:ascii="Microsoft JhengHei"/>
          <w:color w:val="272424"/>
          <w:spacing w:val="-35"/>
          <w:sz w:val="35"/>
        </w:rPr>
        <w:t xml:space="preserve"> </w:t>
      </w:r>
      <w:r>
        <w:rPr>
          <w:rFonts w:ascii="Microsoft JhengHei"/>
          <w:color w:val="272424"/>
          <w:spacing w:val="-20"/>
          <w:sz w:val="35"/>
        </w:rPr>
        <w:t>sezilarli</w:t>
      </w:r>
      <w:r>
        <w:rPr>
          <w:rFonts w:ascii="Microsoft JhengHei"/>
          <w:color w:val="272424"/>
          <w:spacing w:val="-85"/>
          <w:sz w:val="35"/>
        </w:rPr>
        <w:t xml:space="preserve"> </w:t>
      </w:r>
      <w:r>
        <w:rPr>
          <w:rFonts w:ascii="Microsoft JhengHei"/>
          <w:color w:val="272424"/>
          <w:spacing w:val="-25"/>
          <w:sz w:val="35"/>
        </w:rPr>
        <w:t>qiyinchilik</w:t>
      </w:r>
      <w:r>
        <w:rPr>
          <w:rFonts w:ascii="Microsoft JhengHei"/>
          <w:color w:val="272424"/>
          <w:spacing w:val="-37"/>
          <w:sz w:val="35"/>
        </w:rPr>
        <w:t xml:space="preserve"> </w:t>
      </w:r>
      <w:r>
        <w:rPr>
          <w:rFonts w:ascii="Microsoft JhengHei"/>
          <w:color w:val="272424"/>
          <w:spacing w:val="-25"/>
          <w:sz w:val="35"/>
        </w:rPr>
        <w:t>tug'diradi.</w:t>
      </w:r>
    </w:p>
    <w:p w14:paraId="718D2588">
      <w:pPr>
        <w:pStyle w:val="11"/>
        <w:numPr>
          <w:ilvl w:val="0"/>
          <w:numId w:val="11"/>
        </w:numPr>
        <w:tabs>
          <w:tab w:val="left" w:pos="1818"/>
          <w:tab w:val="left" w:pos="1819"/>
        </w:tabs>
        <w:spacing w:before="17" w:after="0" w:line="225" w:lineRule="auto"/>
        <w:ind w:left="1818" w:right="0" w:hanging="1037"/>
        <w:jc w:val="left"/>
        <w:rPr>
          <w:rFonts w:ascii="Microsoft JhengHei"/>
          <w:sz w:val="35"/>
        </w:rPr>
      </w:pPr>
      <w:r>
        <w:rPr>
          <w:rFonts w:ascii="Microsoft JhengHei"/>
          <w:b/>
          <w:color w:val="272424"/>
          <w:spacing w:val="-27"/>
          <w:w w:val="99"/>
          <w:sz w:val="44"/>
        </w:rPr>
        <w:br w:type="column"/>
      </w:r>
      <w:r>
        <w:rPr>
          <w:rFonts w:ascii="Microsoft JhengHei"/>
          <w:b/>
          <w:color w:val="272424"/>
          <w:sz w:val="44"/>
        </w:rPr>
        <w:t>Ishlashta'siri</w:t>
      </w:r>
      <w:r>
        <w:rPr>
          <w:rFonts w:ascii="Microsoft JhengHei"/>
          <w:b/>
          <w:color w:val="272424"/>
          <w:spacing w:val="1"/>
          <w:sz w:val="44"/>
        </w:rPr>
        <w:t xml:space="preserve"> </w:t>
      </w:r>
      <w:r>
        <w:rPr>
          <w:rFonts w:ascii="Microsoft JhengHei"/>
          <w:color w:val="272424"/>
          <w:sz w:val="35"/>
        </w:rPr>
        <w:t>Kriptografik</w:t>
      </w:r>
      <w:r>
        <w:rPr>
          <w:rFonts w:ascii="Microsoft JhengHei"/>
          <w:color w:val="272424"/>
          <w:spacing w:val="1"/>
          <w:sz w:val="35"/>
        </w:rPr>
        <w:t xml:space="preserve"> </w:t>
      </w:r>
      <w:r>
        <w:rPr>
          <w:rFonts w:ascii="Microsoft JhengHei"/>
          <w:color w:val="272424"/>
          <w:spacing w:val="-26"/>
          <w:sz w:val="35"/>
        </w:rPr>
        <w:t>operatsiyalarninghisoblash</w:t>
      </w:r>
    </w:p>
    <w:p w14:paraId="4C286368">
      <w:pPr>
        <w:spacing w:before="0" w:line="208" w:lineRule="auto"/>
        <w:ind w:left="1818" w:right="351" w:firstLine="0"/>
        <w:jc w:val="left"/>
        <w:rPr>
          <w:rFonts w:ascii="Microsoft JhengHei"/>
          <w:sz w:val="35"/>
        </w:rPr>
      </w:pPr>
      <w:r>
        <w:rPr>
          <w:rFonts w:ascii="Microsoft JhengHei"/>
          <w:color w:val="272424"/>
          <w:spacing w:val="-27"/>
          <w:sz w:val="35"/>
        </w:rPr>
        <w:t>ustki</w:t>
      </w:r>
      <w:r>
        <w:rPr>
          <w:rFonts w:ascii="Microsoft JhengHei"/>
          <w:color w:val="272424"/>
          <w:spacing w:val="-17"/>
          <w:sz w:val="35"/>
        </w:rPr>
        <w:t xml:space="preserve"> </w:t>
      </w:r>
      <w:r>
        <w:rPr>
          <w:rFonts w:ascii="Microsoft JhengHei"/>
          <w:color w:val="272424"/>
          <w:spacing w:val="-27"/>
          <w:sz w:val="35"/>
        </w:rPr>
        <w:t>qismi</w:t>
      </w:r>
      <w:r>
        <w:rPr>
          <w:rFonts w:ascii="Microsoft JhengHei"/>
          <w:color w:val="272424"/>
          <w:spacing w:val="-17"/>
          <w:sz w:val="35"/>
        </w:rPr>
        <w:t xml:space="preserve"> </w:t>
      </w:r>
      <w:r>
        <w:rPr>
          <w:rFonts w:ascii="Microsoft JhengHei"/>
          <w:color w:val="272424"/>
          <w:spacing w:val="-27"/>
          <w:sz w:val="35"/>
        </w:rPr>
        <w:t>tarmoqlararo</w:t>
      </w:r>
      <w:r>
        <w:rPr>
          <w:rFonts w:ascii="Microsoft JhengHei"/>
          <w:color w:val="272424"/>
          <w:spacing w:val="-85"/>
          <w:sz w:val="35"/>
        </w:rPr>
        <w:t xml:space="preserve"> </w:t>
      </w:r>
      <w:r>
        <w:rPr>
          <w:rFonts w:ascii="Microsoft JhengHei"/>
          <w:color w:val="272424"/>
          <w:spacing w:val="-22"/>
          <w:sz w:val="35"/>
        </w:rPr>
        <w:t>aloqa tezligi va</w:t>
      </w:r>
      <w:r>
        <w:rPr>
          <w:rFonts w:ascii="Microsoft JhengHei"/>
          <w:color w:val="272424"/>
          <w:spacing w:val="-21"/>
          <w:sz w:val="35"/>
        </w:rPr>
        <w:t xml:space="preserve"> </w:t>
      </w:r>
      <w:r>
        <w:rPr>
          <w:rFonts w:ascii="Microsoft JhengHei"/>
          <w:color w:val="272424"/>
          <w:spacing w:val="-29"/>
          <w:sz w:val="35"/>
        </w:rPr>
        <w:t xml:space="preserve">samaradorligiga </w:t>
      </w:r>
      <w:r>
        <w:rPr>
          <w:rFonts w:ascii="Microsoft JhengHei"/>
          <w:color w:val="272424"/>
          <w:spacing w:val="-28"/>
          <w:sz w:val="35"/>
        </w:rPr>
        <w:t>ta'sir</w:t>
      </w:r>
      <w:r>
        <w:rPr>
          <w:rFonts w:ascii="Microsoft JhengHei"/>
          <w:color w:val="272424"/>
          <w:spacing w:val="-27"/>
          <w:sz w:val="35"/>
        </w:rPr>
        <w:t xml:space="preserve"> </w:t>
      </w:r>
      <w:r>
        <w:rPr>
          <w:rFonts w:ascii="Microsoft JhengHei"/>
          <w:color w:val="272424"/>
          <w:spacing w:val="-28"/>
          <w:sz w:val="35"/>
        </w:rPr>
        <w:t>ko'rsatishi</w:t>
      </w:r>
      <w:r>
        <w:rPr>
          <w:rFonts w:ascii="Microsoft JhengHei"/>
          <w:color w:val="272424"/>
          <w:spacing w:val="-19"/>
          <w:sz w:val="35"/>
        </w:rPr>
        <w:t xml:space="preserve"> </w:t>
      </w:r>
      <w:r>
        <w:rPr>
          <w:rFonts w:ascii="Microsoft JhengHei"/>
          <w:color w:val="272424"/>
          <w:spacing w:val="-28"/>
          <w:sz w:val="35"/>
        </w:rPr>
        <w:t>mumkin.</w:t>
      </w:r>
    </w:p>
    <w:p w14:paraId="06390363">
      <w:pPr>
        <w:pStyle w:val="11"/>
        <w:numPr>
          <w:ilvl w:val="0"/>
          <w:numId w:val="11"/>
        </w:numPr>
        <w:tabs>
          <w:tab w:val="left" w:pos="1865"/>
          <w:tab w:val="left" w:pos="1866"/>
        </w:tabs>
        <w:spacing w:before="0" w:after="0" w:line="934" w:lineRule="exact"/>
        <w:ind w:left="1865" w:right="0" w:hanging="1019"/>
        <w:jc w:val="left"/>
        <w:rPr>
          <w:rFonts w:ascii="Microsoft JhengHei"/>
          <w:b/>
          <w:sz w:val="44"/>
        </w:rPr>
      </w:pPr>
      <w:r>
        <w:rPr>
          <w:rFonts w:ascii="Microsoft JhengHei"/>
          <w:b/>
          <w:color w:val="272424"/>
          <w:spacing w:val="-63"/>
          <w:w w:val="99"/>
          <w:sz w:val="44"/>
        </w:rPr>
        <w:br w:type="column"/>
      </w:r>
      <w:r>
        <w:rPr>
          <w:rFonts w:ascii="Microsoft JhengHei"/>
          <w:b/>
          <w:color w:val="272424"/>
          <w:sz w:val="44"/>
        </w:rPr>
        <w:t>Algoritmikzaifliklar</w:t>
      </w:r>
    </w:p>
    <w:p w14:paraId="4EFC472F">
      <w:pPr>
        <w:spacing w:before="608" w:line="208" w:lineRule="auto"/>
        <w:ind w:left="1865" w:right="3242" w:firstLine="0"/>
        <w:jc w:val="left"/>
        <w:rPr>
          <w:rFonts w:ascii="Microsoft JhengHei"/>
          <w:sz w:val="35"/>
        </w:rPr>
      </w:pPr>
      <w:r>
        <w:rPr>
          <w:rFonts w:ascii="Microsoft JhengHei"/>
          <w:color w:val="272424"/>
          <w:spacing w:val="-29"/>
          <w:sz w:val="35"/>
        </w:rPr>
        <w:t xml:space="preserve">Kriptografik </w:t>
      </w:r>
      <w:r>
        <w:rPr>
          <w:rFonts w:ascii="Microsoft JhengHei"/>
          <w:color w:val="272424"/>
          <w:spacing w:val="-28"/>
          <w:sz w:val="35"/>
        </w:rPr>
        <w:t>algoritmlarda</w:t>
      </w:r>
      <w:r>
        <w:rPr>
          <w:rFonts w:ascii="Microsoft JhengHei"/>
          <w:color w:val="272424"/>
          <w:spacing w:val="-27"/>
          <w:sz w:val="35"/>
        </w:rPr>
        <w:t xml:space="preserve"> </w:t>
      </w:r>
      <w:r>
        <w:rPr>
          <w:rFonts w:ascii="Microsoft JhengHei"/>
          <w:color w:val="272424"/>
          <w:spacing w:val="-25"/>
          <w:sz w:val="35"/>
        </w:rPr>
        <w:t>uchraydigan zaifliklarni</w:t>
      </w:r>
      <w:r>
        <w:rPr>
          <w:rFonts w:ascii="Microsoft JhengHei"/>
          <w:color w:val="272424"/>
          <w:spacing w:val="-24"/>
          <w:sz w:val="35"/>
        </w:rPr>
        <w:t xml:space="preserve"> </w:t>
      </w:r>
      <w:r>
        <w:rPr>
          <w:rFonts w:ascii="Microsoft JhengHei"/>
          <w:color w:val="272424"/>
          <w:spacing w:val="-22"/>
          <w:sz w:val="35"/>
        </w:rPr>
        <w:t xml:space="preserve">bartaraf etish uchun </w:t>
      </w:r>
      <w:r>
        <w:rPr>
          <w:rFonts w:ascii="Microsoft JhengHei"/>
          <w:color w:val="272424"/>
          <w:spacing w:val="-21"/>
          <w:sz w:val="35"/>
        </w:rPr>
        <w:t>davriy</w:t>
      </w:r>
      <w:r>
        <w:rPr>
          <w:rFonts w:ascii="Microsoft JhengHei"/>
          <w:color w:val="272424"/>
          <w:spacing w:val="-85"/>
          <w:sz w:val="35"/>
        </w:rPr>
        <w:t xml:space="preserve"> </w:t>
      </w:r>
      <w:r>
        <w:rPr>
          <w:rFonts w:ascii="Microsoft JhengHei"/>
          <w:color w:val="272424"/>
          <w:spacing w:val="-24"/>
          <w:sz w:val="35"/>
        </w:rPr>
        <w:t xml:space="preserve">tahlil </w:t>
      </w:r>
      <w:r>
        <w:rPr>
          <w:rFonts w:ascii="Microsoft JhengHei"/>
          <w:color w:val="272424"/>
          <w:spacing w:val="-23"/>
          <w:sz w:val="35"/>
        </w:rPr>
        <w:t>va yangilanishlar talab</w:t>
      </w:r>
      <w:r>
        <w:rPr>
          <w:rFonts w:ascii="Microsoft JhengHei"/>
          <w:color w:val="272424"/>
          <w:spacing w:val="-85"/>
          <w:sz w:val="35"/>
        </w:rPr>
        <w:t xml:space="preserve"> </w:t>
      </w:r>
      <w:r>
        <w:rPr>
          <w:rFonts w:ascii="Microsoft JhengHei"/>
          <w:color w:val="272424"/>
          <w:sz w:val="35"/>
        </w:rPr>
        <w:t>etiladi.</w:t>
      </w:r>
    </w:p>
    <w:p w14:paraId="55149EB4">
      <w:pPr>
        <w:spacing w:after="0" w:line="208" w:lineRule="auto"/>
        <w:jc w:val="left"/>
        <w:rPr>
          <w:rFonts w:ascii="Microsoft JhengHei"/>
          <w:sz w:val="35"/>
        </w:rPr>
        <w:sectPr>
          <w:type w:val="continuous"/>
          <w:pgSz w:w="23040" w:h="12960" w:orient="landscape"/>
          <w:pgMar w:top="1040" w:right="140" w:bottom="280" w:left="20" w:header="720" w:footer="720" w:gutter="0"/>
          <w:cols w:equalWidth="0" w:num="3">
            <w:col w:w="8270" w:space="40"/>
            <w:col w:w="5571" w:space="39"/>
            <w:col w:w="8960"/>
          </w:cols>
        </w:sectPr>
      </w:pPr>
    </w:p>
    <w:p w14:paraId="3EA4BF72">
      <w:pPr>
        <w:pStyle w:val="9"/>
        <w:rPr>
          <w:rFonts w:ascii="Microsoft JhengHei"/>
          <w:sz w:val="20"/>
        </w:rPr>
      </w:pPr>
      <w:r>
        <w:pict>
          <v:group id="_x0000_s1130" o:spid="_x0000_s1130" o:spt="203" style="position:absolute;left:0pt;margin-left:-0.5pt;margin-top:-0.5pt;height:649.1pt;width:1153.1pt;mso-position-horizontal-relative:page;mso-position-vertical-relative:page;z-index:-251641856;mso-width-relative:page;mso-height-relative:page;" coordorigin="-11,-11" coordsize="23062,12982">
            <o:lock v:ext="edit"/>
            <v:rect id="_x0000_s1131" o:spid="_x0000_s1131" o:spt="1" style="position:absolute;left:0;top:0;height:12960;width:23040;" filled="f" stroked="t" coordsize="21600,21600">
              <v:path/>
              <v:fill on="f" focussize="0,0"/>
              <v:stroke weight="1.08pt" color="#E4DFDF"/>
              <v:imagedata o:title=""/>
              <o:lock v:ext="edit"/>
            </v:rect>
            <v:shape id="_x0000_s1132" o:spid="_x0000_s1132" o:spt="75" alt="preencoded.png" type="#_x0000_t75" style="position:absolute;left:0;top:0;height:12960;width:8640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</v:group>
        </w:pict>
      </w:r>
    </w:p>
    <w:p w14:paraId="05E9F346">
      <w:pPr>
        <w:pStyle w:val="9"/>
        <w:rPr>
          <w:rFonts w:ascii="Microsoft JhengHei"/>
          <w:sz w:val="20"/>
        </w:rPr>
      </w:pPr>
    </w:p>
    <w:p w14:paraId="511A789C">
      <w:pPr>
        <w:pStyle w:val="9"/>
        <w:rPr>
          <w:rFonts w:ascii="Microsoft JhengHei"/>
          <w:sz w:val="20"/>
        </w:rPr>
      </w:pPr>
    </w:p>
    <w:p w14:paraId="19FEE8F5">
      <w:pPr>
        <w:pStyle w:val="9"/>
        <w:rPr>
          <w:rFonts w:ascii="Microsoft JhengHei"/>
          <w:sz w:val="20"/>
        </w:rPr>
      </w:pPr>
    </w:p>
    <w:p w14:paraId="6213562B">
      <w:pPr>
        <w:pStyle w:val="9"/>
        <w:rPr>
          <w:rFonts w:ascii="Microsoft JhengHei"/>
          <w:sz w:val="20"/>
        </w:rPr>
      </w:pPr>
    </w:p>
    <w:p w14:paraId="58B72C0B">
      <w:pPr>
        <w:pStyle w:val="9"/>
        <w:spacing w:before="2"/>
        <w:rPr>
          <w:rFonts w:ascii="Microsoft JhengHei"/>
          <w:sz w:val="29"/>
        </w:rPr>
      </w:pPr>
    </w:p>
    <w:p w14:paraId="3FD28A5D">
      <w:pPr>
        <w:pStyle w:val="2"/>
        <w:spacing w:before="243" w:line="165" w:lineRule="auto"/>
        <w:ind w:left="10076"/>
        <w:rPr>
          <w:rFonts w:ascii="Microsoft JhengHei"/>
        </w:rPr>
      </w:pPr>
      <w:r>
        <w:rPr>
          <w:rFonts w:ascii="Microsoft JhengHei"/>
          <w:spacing w:val="-62"/>
        </w:rPr>
        <w:t>Simmetrikkalitlar</w:t>
      </w:r>
      <w:r>
        <w:rPr>
          <w:rFonts w:ascii="Microsoft JhengHei"/>
          <w:spacing w:val="-22"/>
        </w:rPr>
        <w:t xml:space="preserve"> </w:t>
      </w:r>
      <w:r>
        <w:rPr>
          <w:rFonts w:ascii="Microsoft JhengHei"/>
          <w:spacing w:val="-80"/>
        </w:rPr>
        <w:t>kriptografiyasi.</w:t>
      </w:r>
      <w:r>
        <w:rPr>
          <w:rFonts w:ascii="Microsoft JhengHei"/>
          <w:spacing w:val="-214"/>
        </w:rPr>
        <w:t xml:space="preserve"> </w:t>
      </w:r>
      <w:r>
        <w:rPr>
          <w:rFonts w:ascii="Microsoft JhengHei"/>
          <w:spacing w:val="-61"/>
        </w:rPr>
        <w:t>Tasnifi</w:t>
      </w:r>
      <w:r>
        <w:rPr>
          <w:rFonts w:ascii="Microsoft JhengHei"/>
          <w:spacing w:val="-103"/>
        </w:rPr>
        <w:t xml:space="preserve"> </w:t>
      </w:r>
      <w:r>
        <w:rPr>
          <w:rFonts w:ascii="Microsoft JhengHei"/>
          <w:spacing w:val="-19"/>
        </w:rPr>
        <w:t>va</w:t>
      </w:r>
      <w:r>
        <w:rPr>
          <w:rFonts w:ascii="Microsoft JhengHei"/>
          <w:spacing w:val="-129"/>
        </w:rPr>
        <w:t xml:space="preserve"> </w:t>
      </w:r>
      <w:r>
        <w:rPr>
          <w:rFonts w:ascii="Microsoft JhengHei"/>
          <w:spacing w:val="-75"/>
        </w:rPr>
        <w:t>misollar</w:t>
      </w:r>
    </w:p>
    <w:p w14:paraId="57FF48BE">
      <w:pPr>
        <w:pStyle w:val="9"/>
        <w:spacing w:before="4"/>
        <w:rPr>
          <w:rFonts w:ascii="Microsoft JhengHei"/>
          <w:b/>
          <w:sz w:val="86"/>
        </w:rPr>
      </w:pPr>
    </w:p>
    <w:p w14:paraId="39516457">
      <w:pPr>
        <w:spacing w:before="0" w:line="208" w:lineRule="auto"/>
        <w:ind w:left="10076" w:right="1363" w:firstLine="0"/>
        <w:jc w:val="left"/>
        <w:rPr>
          <w:rFonts w:ascii="Microsoft JhengHei"/>
          <w:sz w:val="35"/>
        </w:rPr>
      </w:pPr>
      <w:r>
        <w:rPr>
          <w:rFonts w:ascii="Microsoft JhengHei"/>
          <w:color w:val="272424"/>
          <w:spacing w:val="-24"/>
          <w:sz w:val="35"/>
        </w:rPr>
        <w:t>Simmetrik</w:t>
      </w:r>
      <w:r>
        <w:rPr>
          <w:rFonts w:ascii="Microsoft JhengHei"/>
          <w:color w:val="272424"/>
          <w:spacing w:val="-33"/>
          <w:sz w:val="35"/>
        </w:rPr>
        <w:t xml:space="preserve"> </w:t>
      </w:r>
      <w:r>
        <w:rPr>
          <w:rFonts w:ascii="Microsoft JhengHei"/>
          <w:color w:val="272424"/>
          <w:spacing w:val="-21"/>
          <w:sz w:val="35"/>
        </w:rPr>
        <w:t>kalitlar</w:t>
      </w:r>
      <w:r>
        <w:rPr>
          <w:rFonts w:ascii="Microsoft JhengHei"/>
          <w:color w:val="272424"/>
          <w:spacing w:val="-19"/>
          <w:sz w:val="35"/>
        </w:rPr>
        <w:t xml:space="preserve"> </w:t>
      </w:r>
      <w:r>
        <w:rPr>
          <w:rFonts w:ascii="Microsoft JhengHei"/>
          <w:color w:val="272424"/>
          <w:spacing w:val="-28"/>
          <w:sz w:val="35"/>
        </w:rPr>
        <w:t>kriptografiyasi</w:t>
      </w:r>
      <w:r>
        <w:rPr>
          <w:rFonts w:ascii="Microsoft JhengHei"/>
          <w:color w:val="272424"/>
          <w:spacing w:val="-17"/>
          <w:sz w:val="35"/>
        </w:rPr>
        <w:t xml:space="preserve"> </w:t>
      </w:r>
      <w:r>
        <w:rPr>
          <w:rFonts w:ascii="Microsoft JhengHei"/>
          <w:color w:val="272424"/>
          <w:spacing w:val="-23"/>
          <w:sz w:val="35"/>
        </w:rPr>
        <w:t>ham</w:t>
      </w:r>
      <w:r>
        <w:rPr>
          <w:rFonts w:ascii="Microsoft JhengHei"/>
          <w:color w:val="272424"/>
          <w:spacing w:val="-56"/>
          <w:sz w:val="35"/>
        </w:rPr>
        <w:t xml:space="preserve"> </w:t>
      </w:r>
      <w:r>
        <w:rPr>
          <w:rFonts w:ascii="Microsoft JhengHei"/>
          <w:color w:val="272424"/>
          <w:spacing w:val="-24"/>
          <w:sz w:val="35"/>
        </w:rPr>
        <w:t>shifrlash,</w:t>
      </w:r>
      <w:r>
        <w:rPr>
          <w:rFonts w:ascii="Microsoft JhengHei"/>
          <w:color w:val="272424"/>
          <w:spacing w:val="-5"/>
          <w:sz w:val="35"/>
        </w:rPr>
        <w:t xml:space="preserve"> </w:t>
      </w:r>
      <w:r>
        <w:rPr>
          <w:rFonts w:ascii="Microsoft JhengHei"/>
          <w:color w:val="272424"/>
          <w:spacing w:val="-23"/>
          <w:sz w:val="35"/>
        </w:rPr>
        <w:t>ham</w:t>
      </w:r>
      <w:r>
        <w:rPr>
          <w:rFonts w:ascii="Microsoft JhengHei"/>
          <w:color w:val="272424"/>
          <w:spacing w:val="-55"/>
          <w:sz w:val="35"/>
        </w:rPr>
        <w:t xml:space="preserve"> </w:t>
      </w:r>
      <w:r>
        <w:rPr>
          <w:rFonts w:ascii="Microsoft JhengHei"/>
          <w:color w:val="272424"/>
          <w:spacing w:val="-23"/>
          <w:sz w:val="35"/>
        </w:rPr>
        <w:t>shifrlash</w:t>
      </w:r>
      <w:r>
        <w:rPr>
          <w:rFonts w:ascii="Microsoft JhengHei"/>
          <w:color w:val="272424"/>
          <w:spacing w:val="-38"/>
          <w:sz w:val="35"/>
        </w:rPr>
        <w:t xml:space="preserve"> </w:t>
      </w:r>
      <w:r>
        <w:rPr>
          <w:rFonts w:ascii="Microsoft JhengHei"/>
          <w:color w:val="272424"/>
          <w:spacing w:val="-24"/>
          <w:sz w:val="35"/>
        </w:rPr>
        <w:t>uchun</w:t>
      </w:r>
      <w:r>
        <w:rPr>
          <w:rFonts w:ascii="Microsoft JhengHei"/>
          <w:color w:val="272424"/>
          <w:spacing w:val="-34"/>
          <w:sz w:val="35"/>
        </w:rPr>
        <w:t xml:space="preserve"> </w:t>
      </w:r>
      <w:r>
        <w:rPr>
          <w:rFonts w:ascii="Microsoft JhengHei"/>
          <w:color w:val="272424"/>
          <w:spacing w:val="-22"/>
          <w:sz w:val="35"/>
        </w:rPr>
        <w:t>bir</w:t>
      </w:r>
      <w:r>
        <w:rPr>
          <w:rFonts w:ascii="Microsoft JhengHei"/>
          <w:color w:val="272424"/>
          <w:spacing w:val="-17"/>
          <w:sz w:val="35"/>
        </w:rPr>
        <w:t xml:space="preserve"> </w:t>
      </w:r>
      <w:r>
        <w:rPr>
          <w:rFonts w:ascii="Microsoft JhengHei"/>
          <w:color w:val="272424"/>
          <w:spacing w:val="-9"/>
          <w:sz w:val="35"/>
        </w:rPr>
        <w:t>xil</w:t>
      </w:r>
      <w:r>
        <w:rPr>
          <w:rFonts w:ascii="Microsoft JhengHei"/>
          <w:color w:val="272424"/>
          <w:spacing w:val="-22"/>
          <w:sz w:val="35"/>
        </w:rPr>
        <w:t xml:space="preserve"> </w:t>
      </w:r>
      <w:r>
        <w:rPr>
          <w:rFonts w:ascii="Microsoft JhengHei"/>
          <w:color w:val="272424"/>
          <w:spacing w:val="-25"/>
          <w:sz w:val="35"/>
        </w:rPr>
        <w:t>kalitdan</w:t>
      </w:r>
      <w:r>
        <w:rPr>
          <w:rFonts w:ascii="Microsoft JhengHei"/>
          <w:color w:val="272424"/>
          <w:spacing w:val="-85"/>
          <w:sz w:val="35"/>
        </w:rPr>
        <w:t xml:space="preserve"> </w:t>
      </w:r>
      <w:r>
        <w:rPr>
          <w:rFonts w:ascii="Microsoft JhengHei"/>
          <w:color w:val="272424"/>
          <w:spacing w:val="-30"/>
          <w:sz w:val="35"/>
        </w:rPr>
        <w:t>foydalanadi.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25"/>
          <w:sz w:val="35"/>
        </w:rPr>
        <w:t>Simmetrik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23"/>
          <w:sz w:val="35"/>
        </w:rPr>
        <w:t>shifrlash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28"/>
          <w:sz w:val="35"/>
        </w:rPr>
        <w:t>tushunchasini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23"/>
          <w:sz w:val="35"/>
        </w:rPr>
        <w:t>o'rganingva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29"/>
          <w:sz w:val="35"/>
        </w:rPr>
        <w:t>haqiqiy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31"/>
          <w:sz w:val="35"/>
        </w:rPr>
        <w:t>dunyo</w:t>
      </w:r>
      <w:r>
        <w:rPr>
          <w:rFonts w:ascii="Microsoft JhengHei"/>
          <w:color w:val="272424"/>
          <w:spacing w:val="1"/>
          <w:sz w:val="35"/>
        </w:rPr>
        <w:t xml:space="preserve"> </w:t>
      </w:r>
      <w:r>
        <w:rPr>
          <w:rFonts w:ascii="Microsoft JhengHei"/>
          <w:color w:val="272424"/>
          <w:sz w:val="35"/>
        </w:rPr>
        <w:t>misollarini</w:t>
      </w:r>
      <w:r>
        <w:rPr>
          <w:rFonts w:ascii="Microsoft JhengHei"/>
          <w:color w:val="272424"/>
          <w:spacing w:val="-28"/>
          <w:sz w:val="35"/>
        </w:rPr>
        <w:t xml:space="preserve"> </w:t>
      </w:r>
      <w:r>
        <w:rPr>
          <w:rFonts w:ascii="Microsoft JhengHei"/>
          <w:color w:val="272424"/>
          <w:sz w:val="35"/>
        </w:rPr>
        <w:t>kashf</w:t>
      </w:r>
      <w:r>
        <w:rPr>
          <w:rFonts w:ascii="Microsoft JhengHei"/>
          <w:color w:val="272424"/>
          <w:spacing w:val="-26"/>
          <w:sz w:val="35"/>
        </w:rPr>
        <w:t xml:space="preserve"> </w:t>
      </w:r>
      <w:r>
        <w:rPr>
          <w:rFonts w:ascii="Microsoft JhengHei"/>
          <w:color w:val="272424"/>
          <w:sz w:val="35"/>
        </w:rPr>
        <w:t>eting.</w:t>
      </w:r>
    </w:p>
    <w:p w14:paraId="65A0D030">
      <w:pPr>
        <w:spacing w:after="0" w:line="208" w:lineRule="auto"/>
        <w:jc w:val="left"/>
        <w:rPr>
          <w:rFonts w:ascii="Microsoft JhengHei"/>
          <w:sz w:val="35"/>
        </w:rPr>
        <w:sectPr>
          <w:pgSz w:w="23040" w:h="12960" w:orient="landscape"/>
          <w:pgMar w:top="1220" w:right="140" w:bottom="280" w:left="20" w:header="720" w:footer="720" w:gutter="0"/>
          <w:cols w:space="720" w:num="1"/>
        </w:sectPr>
      </w:pPr>
    </w:p>
    <w:p w14:paraId="43671016">
      <w:pPr>
        <w:pStyle w:val="9"/>
        <w:rPr>
          <w:rFonts w:ascii="Microsoft JhengHei"/>
          <w:sz w:val="20"/>
        </w:rPr>
      </w:pPr>
    </w:p>
    <w:p w14:paraId="17327701">
      <w:pPr>
        <w:pStyle w:val="9"/>
        <w:rPr>
          <w:rFonts w:ascii="Microsoft JhengHei"/>
          <w:sz w:val="20"/>
        </w:rPr>
      </w:pPr>
    </w:p>
    <w:p w14:paraId="7D03BC4E">
      <w:pPr>
        <w:pStyle w:val="9"/>
        <w:rPr>
          <w:rFonts w:ascii="Microsoft JhengHei"/>
          <w:sz w:val="20"/>
        </w:rPr>
      </w:pPr>
    </w:p>
    <w:p w14:paraId="11B709F3">
      <w:pPr>
        <w:pStyle w:val="9"/>
        <w:rPr>
          <w:rFonts w:ascii="Microsoft JhengHei"/>
          <w:sz w:val="20"/>
        </w:rPr>
      </w:pPr>
    </w:p>
    <w:p w14:paraId="3B92844D">
      <w:pPr>
        <w:pStyle w:val="9"/>
        <w:rPr>
          <w:rFonts w:ascii="Microsoft JhengHei"/>
          <w:sz w:val="20"/>
        </w:rPr>
      </w:pPr>
    </w:p>
    <w:p w14:paraId="65A0B9CB">
      <w:pPr>
        <w:pStyle w:val="9"/>
        <w:spacing w:before="1"/>
        <w:rPr>
          <w:rFonts w:ascii="Microsoft JhengHei"/>
          <w:sz w:val="11"/>
        </w:rPr>
      </w:pPr>
    </w:p>
    <w:p w14:paraId="0053FE65">
      <w:pPr>
        <w:pStyle w:val="2"/>
        <w:spacing w:line="991" w:lineRule="exact"/>
      </w:pPr>
      <w:r>
        <w:rPr>
          <w:spacing w:val="-17"/>
        </w:rPr>
        <w:t>Simmetrik</w:t>
      </w:r>
      <w:r>
        <w:rPr>
          <w:spacing w:val="-52"/>
        </w:rPr>
        <w:t xml:space="preserve"> </w:t>
      </w:r>
      <w:r>
        <w:rPr>
          <w:spacing w:val="-17"/>
        </w:rPr>
        <w:t>kalit</w:t>
      </w:r>
      <w:r>
        <w:rPr>
          <w:spacing w:val="-49"/>
        </w:rPr>
        <w:t xml:space="preserve"> </w:t>
      </w:r>
      <w:r>
        <w:rPr>
          <w:spacing w:val="-17"/>
        </w:rPr>
        <w:t>algoritmlari:</w:t>
      </w:r>
      <w:r>
        <w:rPr>
          <w:spacing w:val="-50"/>
        </w:rPr>
        <w:t xml:space="preserve"> </w:t>
      </w:r>
      <w:r>
        <w:rPr>
          <w:spacing w:val="-17"/>
        </w:rPr>
        <w:t>turlari</w:t>
      </w:r>
      <w:r>
        <w:rPr>
          <w:spacing w:val="-50"/>
        </w:rPr>
        <w:t xml:space="preserve"> </w:t>
      </w:r>
      <w:r>
        <w:rPr>
          <w:spacing w:val="-16"/>
        </w:rPr>
        <w:t>va</w:t>
      </w:r>
    </w:p>
    <w:p w14:paraId="27367968">
      <w:pPr>
        <w:spacing w:before="37"/>
        <w:ind w:left="3333" w:right="0" w:firstLine="0"/>
        <w:jc w:val="left"/>
        <w:rPr>
          <w:rFonts w:ascii="Calibri"/>
          <w:b/>
          <w:sz w:val="87"/>
        </w:rPr>
      </w:pPr>
      <w:r>
        <w:rPr>
          <w:rFonts w:ascii="Calibri"/>
          <w:b/>
          <w:sz w:val="87"/>
        </w:rPr>
        <w:t>foydalanish</w:t>
      </w:r>
    </w:p>
    <w:p w14:paraId="2B532A6E">
      <w:pPr>
        <w:pStyle w:val="9"/>
        <w:rPr>
          <w:rFonts w:ascii="Calibri"/>
          <w:b/>
          <w:sz w:val="20"/>
        </w:rPr>
      </w:pPr>
    </w:p>
    <w:p w14:paraId="6D154D23">
      <w:pPr>
        <w:pStyle w:val="9"/>
        <w:spacing w:before="6"/>
        <w:rPr>
          <w:rFonts w:ascii="Calibri"/>
          <w:b/>
          <w:sz w:val="20"/>
        </w:rPr>
      </w:pPr>
    </w:p>
    <w:p w14:paraId="72B3D0C8">
      <w:pPr>
        <w:spacing w:after="0"/>
        <w:rPr>
          <w:rFonts w:ascii="Calibri"/>
          <w:sz w:val="20"/>
        </w:rPr>
        <w:sectPr>
          <w:pgSz w:w="23040" w:h="12960" w:orient="landscape"/>
          <w:pgMar w:top="1220" w:right="140" w:bottom="280" w:left="20" w:header="720" w:footer="720" w:gutter="0"/>
          <w:cols w:space="720" w:num="1"/>
        </w:sectPr>
      </w:pPr>
    </w:p>
    <w:p w14:paraId="772D2ACA">
      <w:pPr>
        <w:pStyle w:val="3"/>
        <w:spacing w:before="0" w:line="249" w:lineRule="auto"/>
        <w:ind w:left="3435" w:right="1723" w:hanging="102"/>
      </w:pPr>
      <w:r>
        <w:pict>
          <v:rect id="_x0000_s1133" o:spid="_x0000_s1133" o:spt="1" style="position:absolute;left:0pt;margin-left:0pt;margin-top:0pt;height:648pt;width:1152pt;mso-position-horizontal-relative:page;mso-position-vertical-relative:page;z-index:-251641856;mso-width-relative:page;mso-height-relative:page;" filled="f" stroked="t" coordsize="21600,21600">
            <v:path/>
            <v:fill on="f" focussize="0,0"/>
            <v:stroke weight="1.08pt" color="#E4DFDF"/>
            <v:imagedata o:title=""/>
            <o:lock v:ext="edit"/>
          </v:rect>
        </w:pict>
      </w:r>
      <w:r>
        <w:rPr>
          <w:spacing w:val="-11"/>
        </w:rPr>
        <w:t>DES</w:t>
      </w:r>
      <w:r>
        <w:rPr>
          <w:spacing w:val="28"/>
        </w:rPr>
        <w:t xml:space="preserve"> </w:t>
      </w:r>
      <w:r>
        <w:rPr>
          <w:spacing w:val="-11"/>
        </w:rPr>
        <w:t>(maʼlumotlarni</w:t>
      </w:r>
      <w:r>
        <w:rPr>
          <w:spacing w:val="-23"/>
        </w:rPr>
        <w:t xml:space="preserve"> </w:t>
      </w:r>
      <w:r>
        <w:rPr>
          <w:spacing w:val="-10"/>
        </w:rPr>
        <w:t>shifrlash</w:t>
      </w:r>
      <w:r>
        <w:rPr>
          <w:spacing w:val="-115"/>
        </w:rPr>
        <w:t xml:space="preserve"> </w:t>
      </w:r>
      <w:r>
        <w:rPr>
          <w:spacing w:val="-12"/>
        </w:rPr>
        <w:t>standarti)</w:t>
      </w:r>
      <w:r>
        <w:rPr>
          <w:spacing w:val="-34"/>
        </w:rPr>
        <w:t xml:space="preserve"> </w:t>
      </w:r>
      <w:r>
        <w:rPr>
          <w:spacing w:val="-11"/>
        </w:rPr>
        <w:t>Name</w:t>
      </w:r>
    </w:p>
    <w:p w14:paraId="2C05570C">
      <w:pPr>
        <w:spacing w:before="374" w:line="314" w:lineRule="auto"/>
        <w:ind w:left="3333" w:right="-3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pacing w:val="-2"/>
          <w:sz w:val="35"/>
        </w:rPr>
        <w:t>Hozir</w:t>
      </w:r>
      <w:r>
        <w:rPr>
          <w:rFonts w:ascii="Calibri"/>
          <w:color w:val="272424"/>
          <w:spacing w:val="-15"/>
          <w:sz w:val="35"/>
        </w:rPr>
        <w:t xml:space="preserve"> </w:t>
      </w:r>
      <w:r>
        <w:rPr>
          <w:rFonts w:ascii="Calibri"/>
          <w:color w:val="272424"/>
          <w:spacing w:val="-2"/>
          <w:sz w:val="35"/>
        </w:rPr>
        <w:t>ko'plab</w:t>
      </w:r>
      <w:r>
        <w:rPr>
          <w:rFonts w:ascii="Calibri"/>
          <w:color w:val="272424"/>
          <w:spacing w:val="-15"/>
          <w:sz w:val="35"/>
        </w:rPr>
        <w:t xml:space="preserve"> </w:t>
      </w:r>
      <w:r>
        <w:rPr>
          <w:rFonts w:ascii="Calibri"/>
          <w:color w:val="272424"/>
          <w:spacing w:val="-2"/>
          <w:sz w:val="35"/>
        </w:rPr>
        <w:t>dasturlar</w:t>
      </w:r>
      <w:r>
        <w:rPr>
          <w:rFonts w:ascii="Calibri"/>
          <w:color w:val="272424"/>
          <w:spacing w:val="-16"/>
          <w:sz w:val="35"/>
        </w:rPr>
        <w:t xml:space="preserve"> </w:t>
      </w:r>
      <w:r>
        <w:rPr>
          <w:rFonts w:ascii="Calibri"/>
          <w:color w:val="272424"/>
          <w:spacing w:val="-1"/>
          <w:sz w:val="35"/>
        </w:rPr>
        <w:t>uchun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pacing w:val="-1"/>
          <w:sz w:val="35"/>
        </w:rPr>
        <w:t>xavfli</w:t>
      </w:r>
      <w:r>
        <w:rPr>
          <w:rFonts w:ascii="Calibri"/>
          <w:color w:val="272424"/>
          <w:spacing w:val="-19"/>
          <w:sz w:val="35"/>
        </w:rPr>
        <w:t xml:space="preserve"> </w:t>
      </w:r>
      <w:r>
        <w:rPr>
          <w:rFonts w:ascii="Calibri"/>
          <w:color w:val="272424"/>
          <w:spacing w:val="-1"/>
          <w:sz w:val="35"/>
        </w:rPr>
        <w:t>deb</w:t>
      </w:r>
      <w:r>
        <w:rPr>
          <w:rFonts w:ascii="Calibri"/>
          <w:color w:val="272424"/>
          <w:spacing w:val="-17"/>
          <w:sz w:val="35"/>
        </w:rPr>
        <w:t xml:space="preserve"> </w:t>
      </w:r>
      <w:r>
        <w:rPr>
          <w:rFonts w:ascii="Calibri"/>
          <w:color w:val="272424"/>
          <w:spacing w:val="-1"/>
          <w:sz w:val="35"/>
        </w:rPr>
        <w:t>hisoblansa-da,</w:t>
      </w:r>
      <w:r>
        <w:rPr>
          <w:rFonts w:ascii="Calibri"/>
          <w:color w:val="272424"/>
          <w:spacing w:val="-76"/>
          <w:sz w:val="35"/>
        </w:rPr>
        <w:t xml:space="preserve"> </w:t>
      </w:r>
      <w:r>
        <w:rPr>
          <w:rFonts w:ascii="Calibri"/>
          <w:color w:val="272424"/>
          <w:sz w:val="35"/>
        </w:rPr>
        <w:t>keng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z w:val="35"/>
        </w:rPr>
        <w:t>tarqalgan</w:t>
      </w:r>
      <w:r>
        <w:rPr>
          <w:rFonts w:ascii="Calibri"/>
          <w:color w:val="272424"/>
          <w:spacing w:val="-15"/>
          <w:sz w:val="35"/>
        </w:rPr>
        <w:t xml:space="preserve"> </w:t>
      </w:r>
      <w:r>
        <w:rPr>
          <w:rFonts w:ascii="Calibri"/>
          <w:color w:val="272424"/>
          <w:sz w:val="35"/>
        </w:rPr>
        <w:t>simmetrik</w:t>
      </w:r>
      <w:r>
        <w:rPr>
          <w:rFonts w:ascii="Calibri"/>
          <w:color w:val="272424"/>
          <w:spacing w:val="-13"/>
          <w:sz w:val="35"/>
        </w:rPr>
        <w:t xml:space="preserve"> </w:t>
      </w:r>
      <w:r>
        <w:rPr>
          <w:rFonts w:ascii="Calibri"/>
          <w:color w:val="272424"/>
          <w:sz w:val="35"/>
        </w:rPr>
        <w:t>shifrlash</w:t>
      </w:r>
      <w:r>
        <w:rPr>
          <w:rFonts w:ascii="Calibri"/>
          <w:color w:val="272424"/>
          <w:spacing w:val="-13"/>
          <w:sz w:val="35"/>
        </w:rPr>
        <w:t xml:space="preserve"> </w:t>
      </w:r>
      <w:r>
        <w:rPr>
          <w:rFonts w:ascii="Calibri"/>
          <w:color w:val="272424"/>
          <w:sz w:val="35"/>
        </w:rPr>
        <w:t>algoritmi.</w:t>
      </w:r>
    </w:p>
    <w:p w14:paraId="4FE62BC0">
      <w:pPr>
        <w:pStyle w:val="3"/>
        <w:spacing w:before="147" w:line="249" w:lineRule="auto"/>
        <w:ind w:left="1073" w:right="4986"/>
      </w:pPr>
      <w:r>
        <w:rPr>
          <w:b w:val="0"/>
        </w:rPr>
        <w:br w:type="column"/>
      </w:r>
      <w:r>
        <w:rPr>
          <w:spacing w:val="-12"/>
        </w:rPr>
        <w:t>AES</w:t>
      </w:r>
      <w:r>
        <w:rPr>
          <w:spacing w:val="23"/>
        </w:rPr>
        <w:t xml:space="preserve"> </w:t>
      </w:r>
      <w:r>
        <w:rPr>
          <w:spacing w:val="-12"/>
        </w:rPr>
        <w:t>(Kengaytirilgan</w:t>
      </w:r>
      <w:r>
        <w:rPr>
          <w:spacing w:val="-33"/>
        </w:rPr>
        <w:t xml:space="preserve"> </w:t>
      </w:r>
      <w:r>
        <w:rPr>
          <w:spacing w:val="-12"/>
        </w:rPr>
        <w:t>shifrlash</w:t>
      </w:r>
      <w:r>
        <w:rPr>
          <w:spacing w:val="-115"/>
        </w:rPr>
        <w:t xml:space="preserve"> </w:t>
      </w:r>
      <w:r>
        <w:t>standarti)</w:t>
      </w:r>
    </w:p>
    <w:p w14:paraId="56E83ECE">
      <w:pPr>
        <w:spacing w:before="165" w:line="314" w:lineRule="auto"/>
        <w:ind w:left="1088" w:right="4303" w:firstLine="0"/>
        <w:jc w:val="both"/>
        <w:rPr>
          <w:rFonts w:ascii="Calibri"/>
          <w:sz w:val="35"/>
        </w:rPr>
      </w:pPr>
      <w:r>
        <w:rPr>
          <w:rFonts w:ascii="Calibri"/>
          <w:color w:val="272424"/>
          <w:spacing w:val="-1"/>
          <w:sz w:val="35"/>
        </w:rPr>
        <w:t>DES o'rnini bosuvchi AES o'zining xavfsizligi va</w:t>
      </w:r>
      <w:r>
        <w:rPr>
          <w:rFonts w:ascii="Calibri"/>
          <w:color w:val="272424"/>
          <w:spacing w:val="-77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samaradorligi</w:t>
      </w:r>
      <w:r>
        <w:rPr>
          <w:rFonts w:ascii="Calibri"/>
          <w:color w:val="272424"/>
          <w:spacing w:val="-16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uchun</w:t>
      </w:r>
      <w:r>
        <w:rPr>
          <w:rFonts w:ascii="Calibri"/>
          <w:color w:val="272424"/>
          <w:spacing w:val="-13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keng</w:t>
      </w:r>
      <w:r>
        <w:rPr>
          <w:rFonts w:ascii="Calibri"/>
          <w:color w:val="272424"/>
          <w:spacing w:val="-15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qabul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qilingan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kuchli</w:t>
      </w:r>
      <w:r>
        <w:rPr>
          <w:rFonts w:ascii="Calibri"/>
          <w:color w:val="272424"/>
          <w:spacing w:val="-77"/>
          <w:sz w:val="35"/>
        </w:rPr>
        <w:t xml:space="preserve"> </w:t>
      </w:r>
      <w:r>
        <w:rPr>
          <w:rFonts w:ascii="Calibri"/>
          <w:color w:val="272424"/>
          <w:sz w:val="35"/>
        </w:rPr>
        <w:t>simmetrik</w:t>
      </w:r>
      <w:r>
        <w:rPr>
          <w:rFonts w:ascii="Calibri"/>
          <w:color w:val="272424"/>
          <w:spacing w:val="-9"/>
          <w:sz w:val="35"/>
        </w:rPr>
        <w:t xml:space="preserve"> </w:t>
      </w:r>
      <w:r>
        <w:rPr>
          <w:rFonts w:ascii="Calibri"/>
          <w:color w:val="272424"/>
          <w:sz w:val="35"/>
        </w:rPr>
        <w:t>shifrlash</w:t>
      </w:r>
      <w:r>
        <w:rPr>
          <w:rFonts w:ascii="Calibri"/>
          <w:color w:val="272424"/>
          <w:spacing w:val="-9"/>
          <w:sz w:val="35"/>
        </w:rPr>
        <w:t xml:space="preserve"> </w:t>
      </w:r>
      <w:r>
        <w:rPr>
          <w:rFonts w:ascii="Calibri"/>
          <w:color w:val="272424"/>
          <w:sz w:val="35"/>
        </w:rPr>
        <w:t>algoritmidir.</w:t>
      </w:r>
    </w:p>
    <w:p w14:paraId="66069F8A">
      <w:pPr>
        <w:spacing w:after="0" w:line="314" w:lineRule="auto"/>
        <w:jc w:val="both"/>
        <w:rPr>
          <w:rFonts w:ascii="Calibri"/>
          <w:sz w:val="35"/>
        </w:rPr>
        <w:sectPr>
          <w:type w:val="continuous"/>
          <w:pgSz w:w="23040" w:h="12960" w:orient="landscape"/>
          <w:pgMar w:top="1040" w:right="140" w:bottom="280" w:left="20" w:header="720" w:footer="720" w:gutter="0"/>
          <w:cols w:equalWidth="0" w:num="2">
            <w:col w:w="10943" w:space="40"/>
            <w:col w:w="11897"/>
          </w:cols>
        </w:sectPr>
      </w:pPr>
    </w:p>
    <w:p w14:paraId="7C2F33BB">
      <w:pPr>
        <w:pStyle w:val="9"/>
        <w:rPr>
          <w:rFonts w:ascii="Calibri"/>
          <w:sz w:val="20"/>
        </w:rPr>
      </w:pPr>
      <w:r>
        <w:pict>
          <v:group id="_x0000_s1134" o:spid="_x0000_s1134" o:spt="203" style="position:absolute;left:0pt;margin-left:-0.5pt;margin-top:-0.5pt;height:649.1pt;width:1153.1pt;mso-position-horizontal-relative:page;mso-position-vertical-relative:page;z-index:-251640832;mso-width-relative:page;mso-height-relative:page;" coordorigin="-11,-11" coordsize="23062,12982">
            <o:lock v:ext="edit"/>
            <v:rect id="_x0000_s1135" o:spid="_x0000_s1135" o:spt="1" style="position:absolute;left:0;top:0;height:12960;width:23040;" filled="f" stroked="t" coordsize="21600,21600">
              <v:path/>
              <v:fill on="f" focussize="0,0"/>
              <v:stroke weight="1.08pt" color="#E4DFDF"/>
              <v:imagedata o:title=""/>
              <o:lock v:ext="edit"/>
            </v:rect>
            <v:shape id="_x0000_s1136" o:spid="_x0000_s1136" o:spt="75" alt="preencoded.png" type="#_x0000_t75" style="position:absolute;left:0;top:0;height:12960;width:8640;" filled="f" stroked="f" coordsize="21600,21600">
              <v:path/>
              <v:fill on="f" focussize="0,0"/>
              <v:stroke on="f"/>
              <v:imagedata r:id="rId26" o:title=""/>
              <o:lock v:ext="edit" aspectratio="t"/>
            </v:shape>
          </v:group>
        </w:pict>
      </w:r>
    </w:p>
    <w:p w14:paraId="7CBBA443">
      <w:pPr>
        <w:pStyle w:val="9"/>
        <w:rPr>
          <w:rFonts w:ascii="Calibri"/>
          <w:sz w:val="20"/>
        </w:rPr>
      </w:pPr>
    </w:p>
    <w:p w14:paraId="125195BC">
      <w:pPr>
        <w:pStyle w:val="9"/>
        <w:rPr>
          <w:rFonts w:ascii="Calibri"/>
          <w:sz w:val="20"/>
        </w:rPr>
      </w:pPr>
    </w:p>
    <w:p w14:paraId="1560048A">
      <w:pPr>
        <w:pStyle w:val="9"/>
        <w:rPr>
          <w:rFonts w:ascii="Calibri"/>
          <w:sz w:val="20"/>
        </w:rPr>
      </w:pPr>
    </w:p>
    <w:p w14:paraId="466A7D5F">
      <w:pPr>
        <w:pStyle w:val="9"/>
        <w:rPr>
          <w:rFonts w:ascii="Calibri"/>
          <w:sz w:val="20"/>
        </w:rPr>
      </w:pPr>
    </w:p>
    <w:p w14:paraId="278B5F8C">
      <w:pPr>
        <w:pStyle w:val="9"/>
        <w:rPr>
          <w:rFonts w:ascii="Calibri"/>
          <w:sz w:val="20"/>
        </w:rPr>
      </w:pPr>
    </w:p>
    <w:p w14:paraId="7CDA3E2C">
      <w:pPr>
        <w:pStyle w:val="9"/>
        <w:rPr>
          <w:rFonts w:ascii="Calibri"/>
          <w:sz w:val="20"/>
        </w:rPr>
      </w:pPr>
    </w:p>
    <w:p w14:paraId="4D75F079">
      <w:pPr>
        <w:pStyle w:val="9"/>
        <w:rPr>
          <w:rFonts w:ascii="Calibri"/>
          <w:sz w:val="20"/>
        </w:rPr>
      </w:pPr>
    </w:p>
    <w:p w14:paraId="6DC3C998">
      <w:pPr>
        <w:pStyle w:val="9"/>
        <w:rPr>
          <w:rFonts w:ascii="Calibri"/>
          <w:sz w:val="20"/>
        </w:rPr>
      </w:pPr>
    </w:p>
    <w:p w14:paraId="005E9128">
      <w:pPr>
        <w:pStyle w:val="9"/>
        <w:rPr>
          <w:rFonts w:ascii="Calibri"/>
          <w:sz w:val="20"/>
        </w:rPr>
      </w:pPr>
    </w:p>
    <w:p w14:paraId="0F6ED9B0">
      <w:pPr>
        <w:pStyle w:val="9"/>
        <w:rPr>
          <w:rFonts w:ascii="Calibri"/>
          <w:sz w:val="20"/>
        </w:rPr>
      </w:pPr>
    </w:p>
    <w:p w14:paraId="5102E2A7">
      <w:pPr>
        <w:pStyle w:val="9"/>
        <w:rPr>
          <w:rFonts w:ascii="Calibri"/>
          <w:sz w:val="20"/>
        </w:rPr>
      </w:pPr>
    </w:p>
    <w:p w14:paraId="47CFF799">
      <w:pPr>
        <w:pStyle w:val="9"/>
        <w:spacing w:before="8"/>
        <w:rPr>
          <w:rFonts w:ascii="Calibri"/>
          <w:sz w:val="22"/>
        </w:rPr>
      </w:pPr>
    </w:p>
    <w:p w14:paraId="39FA8030">
      <w:pPr>
        <w:pStyle w:val="2"/>
        <w:ind w:left="10076"/>
      </w:pPr>
      <w:r>
        <w:rPr>
          <w:spacing w:val="-21"/>
        </w:rPr>
        <w:t>O</w:t>
      </w:r>
      <w:r>
        <w:rPr>
          <w:spacing w:val="-101"/>
        </w:rPr>
        <w:t xml:space="preserve"> </w:t>
      </w:r>
      <w:r>
        <w:rPr>
          <w:spacing w:val="-21"/>
        </w:rPr>
        <w:t>chiq</w:t>
      </w:r>
      <w:r>
        <w:rPr>
          <w:spacing w:val="-48"/>
        </w:rPr>
        <w:t xml:space="preserve"> </w:t>
      </w:r>
      <w:r>
        <w:rPr>
          <w:spacing w:val="-21"/>
        </w:rPr>
        <w:t>kalitlar</w:t>
      </w:r>
      <w:r>
        <w:rPr>
          <w:spacing w:val="-50"/>
        </w:rPr>
        <w:t xml:space="preserve"> </w:t>
      </w:r>
      <w:r>
        <w:rPr>
          <w:spacing w:val="-21"/>
        </w:rPr>
        <w:t>kriptografiyasi:</w:t>
      </w:r>
    </w:p>
    <w:p w14:paraId="4C5953E9">
      <w:pPr>
        <w:spacing w:before="37"/>
        <w:ind w:left="10076" w:right="0" w:firstLine="0"/>
        <w:jc w:val="left"/>
        <w:rPr>
          <w:rFonts w:ascii="Calibri"/>
          <w:b/>
          <w:sz w:val="87"/>
        </w:rPr>
      </w:pPr>
      <w:r>
        <w:rPr>
          <w:rFonts w:ascii="Calibri"/>
          <w:b/>
          <w:spacing w:val="-16"/>
          <w:sz w:val="87"/>
        </w:rPr>
        <w:t>tasnifi</w:t>
      </w:r>
      <w:r>
        <w:rPr>
          <w:rFonts w:ascii="Calibri"/>
          <w:b/>
          <w:spacing w:val="-55"/>
          <w:sz w:val="87"/>
        </w:rPr>
        <w:t xml:space="preserve"> </w:t>
      </w:r>
      <w:r>
        <w:rPr>
          <w:rFonts w:ascii="Calibri"/>
          <w:b/>
          <w:spacing w:val="-16"/>
          <w:sz w:val="87"/>
        </w:rPr>
        <w:t>va</w:t>
      </w:r>
      <w:r>
        <w:rPr>
          <w:rFonts w:ascii="Calibri"/>
          <w:b/>
          <w:spacing w:val="-49"/>
          <w:sz w:val="87"/>
        </w:rPr>
        <w:t xml:space="preserve"> </w:t>
      </w:r>
      <w:r>
        <w:rPr>
          <w:rFonts w:ascii="Calibri"/>
          <w:b/>
          <w:spacing w:val="-16"/>
          <w:sz w:val="87"/>
        </w:rPr>
        <w:t>namunalari</w:t>
      </w:r>
    </w:p>
    <w:p w14:paraId="286FCDC6">
      <w:pPr>
        <w:spacing w:before="640" w:line="314" w:lineRule="auto"/>
        <w:ind w:left="10076" w:right="1363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pacing w:val="-6"/>
          <w:sz w:val="35"/>
        </w:rPr>
        <w:t xml:space="preserve">Ommaviy kalit kriptografiya kalit juftligidan foydalanishni </w:t>
      </w:r>
      <w:r>
        <w:rPr>
          <w:rFonts w:ascii="Calibri"/>
          <w:color w:val="272424"/>
          <w:spacing w:val="-5"/>
          <w:sz w:val="35"/>
        </w:rPr>
        <w:t>o'z</w:t>
      </w:r>
      <w:r>
        <w:rPr>
          <w:rFonts w:ascii="Calibri"/>
          <w:color w:val="272424"/>
          <w:spacing w:val="-4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ichiga oladi - shifrlash</w:t>
      </w:r>
      <w:r>
        <w:rPr>
          <w:rFonts w:ascii="Calibri"/>
          <w:color w:val="272424"/>
          <w:spacing w:val="-77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uchun ochiq kalit va shifrlash uchun shaxsiy kalit. Asimmetrik shifrlash kuchini</w:t>
      </w:r>
      <w:r>
        <w:rPr>
          <w:rFonts w:ascii="Calibri"/>
          <w:color w:val="272424"/>
          <w:spacing w:val="-3"/>
          <w:sz w:val="35"/>
        </w:rPr>
        <w:t xml:space="preserve"> </w:t>
      </w:r>
      <w:r>
        <w:rPr>
          <w:rFonts w:ascii="Calibri"/>
          <w:color w:val="272424"/>
          <w:sz w:val="35"/>
        </w:rPr>
        <w:t>kashf</w:t>
      </w:r>
      <w:r>
        <w:rPr>
          <w:rFonts w:ascii="Calibri"/>
          <w:color w:val="272424"/>
          <w:spacing w:val="-4"/>
          <w:sz w:val="35"/>
        </w:rPr>
        <w:t xml:space="preserve"> </w:t>
      </w:r>
      <w:r>
        <w:rPr>
          <w:rFonts w:ascii="Calibri"/>
          <w:color w:val="272424"/>
          <w:sz w:val="35"/>
        </w:rPr>
        <w:t>qilish.</w:t>
      </w:r>
    </w:p>
    <w:p w14:paraId="7B057A37">
      <w:pPr>
        <w:spacing w:after="0" w:line="314" w:lineRule="auto"/>
        <w:jc w:val="left"/>
        <w:rPr>
          <w:rFonts w:ascii="Calibri"/>
          <w:sz w:val="35"/>
        </w:rPr>
        <w:sectPr>
          <w:pgSz w:w="23040" w:h="12960" w:orient="landscape"/>
          <w:pgMar w:top="1220" w:right="140" w:bottom="280" w:left="20" w:header="720" w:footer="720" w:gutter="0"/>
          <w:cols w:space="720" w:num="1"/>
        </w:sectPr>
      </w:pPr>
    </w:p>
    <w:p w14:paraId="283A133F">
      <w:pPr>
        <w:pStyle w:val="9"/>
        <w:rPr>
          <w:rFonts w:ascii="Calibri"/>
          <w:sz w:val="20"/>
        </w:rPr>
      </w:pPr>
    </w:p>
    <w:p w14:paraId="6C0FE48A">
      <w:pPr>
        <w:pStyle w:val="9"/>
        <w:rPr>
          <w:rFonts w:ascii="Calibri"/>
          <w:sz w:val="20"/>
        </w:rPr>
      </w:pPr>
    </w:p>
    <w:p w14:paraId="5777D7B7">
      <w:pPr>
        <w:pStyle w:val="9"/>
        <w:rPr>
          <w:rFonts w:ascii="Calibri"/>
          <w:sz w:val="20"/>
        </w:rPr>
      </w:pPr>
    </w:p>
    <w:p w14:paraId="5ACA472C">
      <w:pPr>
        <w:pStyle w:val="9"/>
        <w:rPr>
          <w:rFonts w:ascii="Calibri"/>
          <w:sz w:val="20"/>
        </w:rPr>
      </w:pPr>
    </w:p>
    <w:p w14:paraId="15AA22CF">
      <w:pPr>
        <w:pStyle w:val="9"/>
        <w:rPr>
          <w:rFonts w:ascii="Calibri"/>
          <w:sz w:val="20"/>
        </w:rPr>
      </w:pPr>
    </w:p>
    <w:p w14:paraId="12272BE9">
      <w:pPr>
        <w:pStyle w:val="9"/>
        <w:rPr>
          <w:rFonts w:ascii="Calibri"/>
          <w:sz w:val="20"/>
        </w:rPr>
      </w:pPr>
    </w:p>
    <w:p w14:paraId="4C862F35">
      <w:pPr>
        <w:pStyle w:val="9"/>
        <w:rPr>
          <w:rFonts w:ascii="Calibri"/>
          <w:sz w:val="20"/>
        </w:rPr>
      </w:pPr>
    </w:p>
    <w:p w14:paraId="56A68D47">
      <w:pPr>
        <w:pStyle w:val="9"/>
        <w:spacing w:before="4"/>
        <w:rPr>
          <w:rFonts w:ascii="Calibri"/>
          <w:sz w:val="27"/>
        </w:rPr>
      </w:pPr>
    </w:p>
    <w:p w14:paraId="0444C4C3">
      <w:pPr>
        <w:pStyle w:val="2"/>
      </w:pPr>
      <w:r>
        <w:rPr>
          <w:spacing w:val="-20"/>
        </w:rPr>
        <w:t>Asimmetrik</w:t>
      </w:r>
      <w:r>
        <w:rPr>
          <w:spacing w:val="-52"/>
        </w:rPr>
        <w:t xml:space="preserve"> </w:t>
      </w:r>
      <w:r>
        <w:rPr>
          <w:spacing w:val="-20"/>
        </w:rPr>
        <w:t>kalit</w:t>
      </w:r>
      <w:r>
        <w:rPr>
          <w:spacing w:val="-50"/>
        </w:rPr>
        <w:t xml:space="preserve"> </w:t>
      </w:r>
      <w:r>
        <w:rPr>
          <w:spacing w:val="-20"/>
        </w:rPr>
        <w:t>algoritmlari:</w:t>
      </w:r>
      <w:r>
        <w:rPr>
          <w:spacing w:val="-49"/>
        </w:rPr>
        <w:t xml:space="preserve"> </w:t>
      </w:r>
      <w:r>
        <w:rPr>
          <w:spacing w:val="-19"/>
        </w:rPr>
        <w:t>turlari</w:t>
      </w:r>
      <w:r>
        <w:rPr>
          <w:spacing w:val="-52"/>
        </w:rPr>
        <w:t xml:space="preserve"> </w:t>
      </w:r>
      <w:r>
        <w:rPr>
          <w:spacing w:val="-19"/>
        </w:rPr>
        <w:t>va</w:t>
      </w:r>
    </w:p>
    <w:p w14:paraId="65586CED">
      <w:pPr>
        <w:spacing w:before="37"/>
        <w:ind w:left="3333" w:right="0" w:firstLine="0"/>
        <w:jc w:val="left"/>
        <w:rPr>
          <w:rFonts w:ascii="Calibri"/>
          <w:b/>
          <w:sz w:val="87"/>
        </w:rPr>
      </w:pPr>
      <w:r>
        <w:rPr>
          <w:rFonts w:ascii="Calibri"/>
          <w:b/>
          <w:sz w:val="87"/>
        </w:rPr>
        <w:t>foydalanish</w:t>
      </w:r>
    </w:p>
    <w:p w14:paraId="3085535A">
      <w:pPr>
        <w:pStyle w:val="9"/>
        <w:rPr>
          <w:rFonts w:ascii="Calibri"/>
          <w:b/>
          <w:sz w:val="20"/>
        </w:rPr>
      </w:pPr>
    </w:p>
    <w:p w14:paraId="58DBD9E9">
      <w:pPr>
        <w:pStyle w:val="9"/>
        <w:rPr>
          <w:rFonts w:ascii="Calibri"/>
          <w:b/>
          <w:sz w:val="20"/>
        </w:rPr>
      </w:pPr>
    </w:p>
    <w:p w14:paraId="40EA2EDD">
      <w:pPr>
        <w:pStyle w:val="9"/>
        <w:rPr>
          <w:rFonts w:ascii="Calibri"/>
          <w:b/>
          <w:sz w:val="20"/>
        </w:rPr>
      </w:pPr>
    </w:p>
    <w:p w14:paraId="7F996567">
      <w:pPr>
        <w:spacing w:after="0"/>
        <w:rPr>
          <w:rFonts w:ascii="Calibri"/>
          <w:sz w:val="20"/>
        </w:rPr>
        <w:sectPr>
          <w:pgSz w:w="23040" w:h="12960" w:orient="landscape"/>
          <w:pgMar w:top="1220" w:right="140" w:bottom="280" w:left="20" w:header="720" w:footer="720" w:gutter="0"/>
          <w:cols w:space="720" w:num="1"/>
        </w:sectPr>
      </w:pPr>
    </w:p>
    <w:p w14:paraId="3EFEB725">
      <w:pPr>
        <w:pStyle w:val="3"/>
        <w:spacing w:before="172"/>
      </w:pPr>
      <w:r>
        <w:pict>
          <v:rect id="_x0000_s1137" o:spid="_x0000_s1137" o:spt="1" style="position:absolute;left:0pt;margin-left:0pt;margin-top:0pt;height:648pt;width:1152pt;mso-position-horizontal-relative:page;mso-position-vertical-relative:page;z-index:-251640832;mso-width-relative:page;mso-height-relative:page;" filled="f" stroked="t" coordsize="21600,21600">
            <v:path/>
            <v:fill on="f" focussize="0,0"/>
            <v:stroke weight="1.08pt" color="#E4DFDF"/>
            <v:imagedata o:title=""/>
            <o:lock v:ext="edit"/>
          </v:rect>
        </w:pict>
      </w:r>
      <w:r>
        <w:rPr>
          <w:spacing w:val="-5"/>
        </w:rPr>
        <w:t>RSA</w:t>
      </w:r>
      <w:r>
        <w:rPr>
          <w:spacing w:val="-33"/>
        </w:rPr>
        <w:t xml:space="preserve"> </w:t>
      </w:r>
      <w:r>
        <w:rPr>
          <w:spacing w:val="-5"/>
        </w:rPr>
        <w:t>(Rivest-Shamir-</w:t>
      </w:r>
      <w:r>
        <w:rPr>
          <w:spacing w:val="-67"/>
        </w:rPr>
        <w:t xml:space="preserve"> </w:t>
      </w:r>
      <w:r>
        <w:rPr>
          <w:spacing w:val="-4"/>
        </w:rPr>
        <w:t>Adleman)</w:t>
      </w:r>
    </w:p>
    <w:p w14:paraId="3C35FCEC">
      <w:pPr>
        <w:spacing w:before="457" w:line="314" w:lineRule="auto"/>
        <w:ind w:left="3333" w:right="-1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pacing w:val="-3"/>
          <w:sz w:val="35"/>
        </w:rPr>
        <w:t>Kalit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almashish,</w:t>
      </w:r>
      <w:r>
        <w:rPr>
          <w:rFonts w:ascii="Calibri"/>
          <w:color w:val="272424"/>
          <w:spacing w:val="-17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>raqamli</w:t>
      </w:r>
      <w:r>
        <w:rPr>
          <w:rFonts w:ascii="Calibri"/>
          <w:color w:val="272424"/>
          <w:spacing w:val="-13"/>
          <w:sz w:val="35"/>
        </w:rPr>
        <w:t xml:space="preserve"> </w:t>
      </w:r>
      <w:r>
        <w:rPr>
          <w:rFonts w:ascii="Calibri"/>
          <w:color w:val="272424"/>
          <w:spacing w:val="-2"/>
          <w:sz w:val="35"/>
        </w:rPr>
        <w:t>imzolar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pacing w:val="-2"/>
          <w:sz w:val="35"/>
        </w:rPr>
        <w:t>va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pacing w:val="-2"/>
          <w:sz w:val="35"/>
        </w:rPr>
        <w:t>xavfsiz</w:t>
      </w:r>
      <w:r>
        <w:rPr>
          <w:rFonts w:ascii="Calibri"/>
          <w:color w:val="272424"/>
          <w:spacing w:val="15"/>
          <w:sz w:val="35"/>
        </w:rPr>
        <w:t xml:space="preserve"> </w:t>
      </w:r>
      <w:r>
        <w:rPr>
          <w:rFonts w:ascii="Calibri"/>
          <w:color w:val="272424"/>
          <w:spacing w:val="-2"/>
          <w:sz w:val="35"/>
        </w:rPr>
        <w:t>aloqa</w:t>
      </w:r>
      <w:r>
        <w:rPr>
          <w:rFonts w:ascii="Calibri"/>
          <w:color w:val="272424"/>
          <w:spacing w:val="-13"/>
          <w:sz w:val="35"/>
        </w:rPr>
        <w:t xml:space="preserve"> </w:t>
      </w:r>
      <w:r>
        <w:rPr>
          <w:rFonts w:ascii="Calibri"/>
          <w:color w:val="272424"/>
          <w:spacing w:val="-2"/>
          <w:sz w:val="35"/>
        </w:rPr>
        <w:t>uchun</w:t>
      </w:r>
      <w:r>
        <w:rPr>
          <w:rFonts w:ascii="Calibri"/>
          <w:color w:val="272424"/>
          <w:spacing w:val="-76"/>
          <w:sz w:val="35"/>
        </w:rPr>
        <w:t xml:space="preserve"> </w:t>
      </w:r>
      <w:r>
        <w:rPr>
          <w:rFonts w:ascii="Calibri"/>
          <w:color w:val="272424"/>
          <w:sz w:val="35"/>
        </w:rPr>
        <w:t>mos bo'lgan keng tarqalgan assimetrik shifrlash</w:t>
      </w:r>
      <w:r>
        <w:rPr>
          <w:rFonts w:ascii="Calibri"/>
          <w:color w:val="272424"/>
          <w:spacing w:val="1"/>
          <w:sz w:val="35"/>
        </w:rPr>
        <w:t xml:space="preserve"> </w:t>
      </w:r>
      <w:r>
        <w:rPr>
          <w:rFonts w:ascii="Calibri"/>
          <w:color w:val="272424"/>
          <w:sz w:val="35"/>
        </w:rPr>
        <w:t>algoritmi.</w:t>
      </w:r>
    </w:p>
    <w:p w14:paraId="41925374">
      <w:pPr>
        <w:pStyle w:val="3"/>
        <w:spacing w:before="172" w:line="249" w:lineRule="auto"/>
        <w:ind w:left="1126" w:right="5987"/>
      </w:pPr>
      <w:r>
        <w:rPr>
          <w:b w:val="0"/>
        </w:rPr>
        <w:br w:type="column"/>
      </w:r>
      <w:r>
        <w:rPr>
          <w:spacing w:val="-10"/>
        </w:rPr>
        <w:t>ECC</w:t>
      </w:r>
      <w:r>
        <w:rPr>
          <w:spacing w:val="-26"/>
        </w:rPr>
        <w:t xml:space="preserve"> </w:t>
      </w:r>
      <w:r>
        <w:rPr>
          <w:spacing w:val="-10"/>
        </w:rPr>
        <w:t>(Elliptik</w:t>
      </w:r>
      <w:r>
        <w:rPr>
          <w:spacing w:val="-27"/>
        </w:rPr>
        <w:t xml:space="preserve"> </w:t>
      </w:r>
      <w:r>
        <w:rPr>
          <w:spacing w:val="-10"/>
        </w:rPr>
        <w:t>egri</w:t>
      </w:r>
      <w:r>
        <w:rPr>
          <w:spacing w:val="-32"/>
        </w:rPr>
        <w:t xml:space="preserve"> </w:t>
      </w:r>
      <w:r>
        <w:rPr>
          <w:spacing w:val="-9"/>
        </w:rPr>
        <w:t>chiziqli</w:t>
      </w:r>
      <w:r>
        <w:rPr>
          <w:spacing w:val="-115"/>
        </w:rPr>
        <w:t xml:space="preserve"> </w:t>
      </w:r>
      <w:r>
        <w:t>kriptografiya)</w:t>
      </w:r>
    </w:p>
    <w:p w14:paraId="7E118EBD">
      <w:pPr>
        <w:spacing w:before="427" w:line="314" w:lineRule="auto"/>
        <w:ind w:left="1126" w:right="3535" w:firstLine="0"/>
        <w:jc w:val="both"/>
        <w:rPr>
          <w:rFonts w:ascii="Calibri"/>
          <w:sz w:val="35"/>
        </w:rPr>
      </w:pPr>
      <w:r>
        <w:rPr>
          <w:rFonts w:ascii="Calibri"/>
          <w:color w:val="272424"/>
          <w:spacing w:val="-2"/>
          <w:sz w:val="35"/>
        </w:rPr>
        <w:t xml:space="preserve">Qisqa muddatli </w:t>
      </w:r>
      <w:r>
        <w:rPr>
          <w:rFonts w:ascii="Calibri"/>
          <w:color w:val="272424"/>
          <w:spacing w:val="-1"/>
          <w:sz w:val="35"/>
        </w:rPr>
        <w:t>asosiy uzunlikdagi kuchli xavfsizlikni</w:t>
      </w:r>
      <w:r>
        <w:rPr>
          <w:rFonts w:ascii="Calibri"/>
          <w:color w:val="272424"/>
          <w:spacing w:val="-77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 xml:space="preserve">taklif qilib, </w:t>
      </w:r>
      <w:r>
        <w:rPr>
          <w:rFonts w:ascii="Calibri"/>
          <w:color w:val="272424"/>
          <w:spacing w:val="-4"/>
          <w:sz w:val="35"/>
        </w:rPr>
        <w:t xml:space="preserve">ECC </w:t>
      </w:r>
      <w:r>
        <w:rPr>
          <w:rFonts w:ascii="Calibri"/>
          <w:color w:val="272424"/>
          <w:spacing w:val="-5"/>
          <w:sz w:val="35"/>
        </w:rPr>
        <w:t xml:space="preserve">resurslar cheklangan </w:t>
      </w:r>
      <w:r>
        <w:rPr>
          <w:rFonts w:ascii="Calibri"/>
          <w:color w:val="272424"/>
          <w:spacing w:val="-4"/>
          <w:sz w:val="35"/>
        </w:rPr>
        <w:t>muhitda tobora</w:t>
      </w:r>
      <w:r>
        <w:rPr>
          <w:rFonts w:ascii="Calibri"/>
          <w:color w:val="272424"/>
          <w:spacing w:val="-77"/>
          <w:sz w:val="35"/>
        </w:rPr>
        <w:t xml:space="preserve"> </w:t>
      </w:r>
      <w:r>
        <w:rPr>
          <w:rFonts w:ascii="Calibri"/>
          <w:color w:val="272424"/>
          <w:sz w:val="35"/>
        </w:rPr>
        <w:t>ommalashib</w:t>
      </w:r>
      <w:r>
        <w:rPr>
          <w:rFonts w:ascii="Calibri"/>
          <w:color w:val="272424"/>
          <w:spacing w:val="-5"/>
          <w:sz w:val="35"/>
        </w:rPr>
        <w:t xml:space="preserve"> </w:t>
      </w:r>
      <w:r>
        <w:rPr>
          <w:rFonts w:ascii="Calibri"/>
          <w:color w:val="272424"/>
          <w:sz w:val="35"/>
        </w:rPr>
        <w:t>bormoqda.</w:t>
      </w:r>
    </w:p>
    <w:p w14:paraId="513EA944">
      <w:pPr>
        <w:spacing w:after="0" w:line="314" w:lineRule="auto"/>
        <w:jc w:val="both"/>
        <w:rPr>
          <w:rFonts w:ascii="Calibri"/>
          <w:sz w:val="35"/>
        </w:rPr>
        <w:sectPr>
          <w:type w:val="continuous"/>
          <w:pgSz w:w="23040" w:h="12960" w:orient="landscape"/>
          <w:pgMar w:top="1040" w:right="140" w:bottom="280" w:left="20" w:header="720" w:footer="720" w:gutter="0"/>
          <w:cols w:equalWidth="0" w:num="2">
            <w:col w:w="10917" w:space="40"/>
            <w:col w:w="11923"/>
          </w:cols>
        </w:sectPr>
      </w:pPr>
    </w:p>
    <w:p w14:paraId="688BEF90">
      <w:pPr>
        <w:pStyle w:val="9"/>
        <w:rPr>
          <w:rFonts w:ascii="Calibri"/>
          <w:sz w:val="20"/>
        </w:rPr>
      </w:pPr>
    </w:p>
    <w:p w14:paraId="183B03BE">
      <w:pPr>
        <w:pStyle w:val="9"/>
        <w:rPr>
          <w:rFonts w:ascii="Calibri"/>
          <w:sz w:val="20"/>
        </w:rPr>
      </w:pPr>
    </w:p>
    <w:p w14:paraId="39B2DB3A">
      <w:pPr>
        <w:pStyle w:val="2"/>
        <w:spacing w:before="52" w:line="240" w:lineRule="auto"/>
        <w:ind w:left="3332" w:right="2379"/>
        <w:jc w:val="center"/>
        <w:rPr>
          <w:rFonts w:ascii="Microsoft JhengHei"/>
        </w:rPr>
      </w:pPr>
      <w:r>
        <w:rPr>
          <w:rFonts w:ascii="Microsoft JhengHei"/>
          <w:spacing w:val="-69"/>
        </w:rPr>
        <w:t>Tarmoqxavfsizligi</w:t>
      </w:r>
      <w:r>
        <w:rPr>
          <w:rFonts w:ascii="Microsoft JhengHei"/>
          <w:spacing w:val="-72"/>
        </w:rPr>
        <w:t xml:space="preserve"> </w:t>
      </w:r>
      <w:r>
        <w:rPr>
          <w:rFonts w:ascii="Microsoft JhengHei"/>
          <w:spacing w:val="-64"/>
        </w:rPr>
        <w:t>bo'yichaengyaxshi</w:t>
      </w:r>
      <w:r>
        <w:rPr>
          <w:rFonts w:ascii="Microsoft JhengHei"/>
          <w:spacing w:val="-75"/>
        </w:rPr>
        <w:t xml:space="preserve"> amaliyotlar</w:t>
      </w:r>
    </w:p>
    <w:p w14:paraId="1909FDD0">
      <w:pPr>
        <w:pStyle w:val="9"/>
        <w:rPr>
          <w:rFonts w:ascii="Microsoft JhengHei"/>
          <w:b/>
          <w:sz w:val="20"/>
        </w:rPr>
      </w:pPr>
    </w:p>
    <w:p w14:paraId="6D337849">
      <w:pPr>
        <w:pStyle w:val="9"/>
        <w:spacing w:before="15"/>
        <w:rPr>
          <w:rFonts w:ascii="Microsoft JhengHei"/>
          <w:b/>
          <w:sz w:val="17"/>
        </w:rPr>
      </w:pPr>
    </w:p>
    <w:p w14:paraId="7DD17551">
      <w:pPr>
        <w:spacing w:after="0"/>
        <w:rPr>
          <w:rFonts w:ascii="Microsoft JhengHei"/>
          <w:sz w:val="17"/>
        </w:rPr>
        <w:sectPr>
          <w:pgSz w:w="23040" w:h="12960" w:orient="landscape"/>
          <w:pgMar w:top="1220" w:right="140" w:bottom="280" w:left="20" w:header="720" w:footer="720" w:gutter="0"/>
          <w:cols w:space="720" w:num="1"/>
        </w:sectPr>
      </w:pPr>
    </w:p>
    <w:p w14:paraId="0E223740">
      <w:pPr>
        <w:pStyle w:val="4"/>
        <w:tabs>
          <w:tab w:val="left" w:pos="4470"/>
        </w:tabs>
        <w:spacing w:line="933" w:lineRule="exact"/>
        <w:ind w:left="3452"/>
        <w:rPr>
          <w:rFonts w:ascii="Segoe UI Emoji" w:hAnsi="Segoe UI Emoji" w:eastAsia="Segoe UI Emoji"/>
          <w:b w:val="0"/>
        </w:rPr>
      </w:pPr>
      <w:r>
        <w:pict>
          <v:group id="_x0000_s1138" o:spid="_x0000_s1138" o:spt="203" style="position:absolute;left:0pt;margin-left:-0.5pt;margin-top:-0.5pt;height:649.1pt;width:1153.1pt;mso-position-horizontal-relative:page;mso-position-vertical-relative:page;z-index:-251639808;mso-width-relative:page;mso-height-relative:page;" coordorigin="-11,-11" coordsize="23062,12982">
            <o:lock v:ext="edit"/>
            <v:rect id="_x0000_s1139" o:spid="_x0000_s1139" o:spt="1" style="position:absolute;left:0;top:0;height:12960;width:23040;" filled="f" stroked="t" coordsize="21600,21600">
              <v:path/>
              <v:fill on="f" focussize="0,0"/>
              <v:stroke weight="1.08pt" color="#E4DFDF"/>
              <v:imagedata o:title=""/>
              <o:lock v:ext="edit"/>
            </v:rect>
            <v:shape id="_x0000_s1140" o:spid="_x0000_s1140" style="position:absolute;left:3210;top:4086;height:788;width:788;" fillcolor="#DADBF0" filled="t" stroked="f" coordorigin="3210,4086" coordsize="788,788" path="m3840,4086l3367,4086,3306,4098,3256,4132,3222,4182,3210,4243,3210,4716,3222,4777,3256,4827,3306,4861,3367,4873,3840,4873,3901,4861,3951,4827,3985,4777,3997,4716,3997,4243,3985,4182,3951,4132,3901,4098,3840,4086xe">
              <v:path arrowok="t"/>
              <v:fill on="t" focussize="0,0"/>
              <v:stroke on="f"/>
              <v:imagedata o:title=""/>
              <o:lock v:ext="edit"/>
            </v:shape>
            <v:shape id="_x0000_s1141" o:spid="_x0000_s1141" style="position:absolute;left:3210;top:4086;height:788;width:788;" filled="f" stroked="t" coordorigin="3210,4086" coordsize="788,788" path="m3210,4243l3222,4182,3256,4132,3306,4098,3367,4086,3840,4086,3901,4098,3951,4132,3985,4182,3997,4243,3997,4716,3985,4777,3951,4827,3901,4861,3840,4873,3367,4873,3306,4861,3256,4827,3222,4777,3210,4716,3210,4243xe">
              <v:path arrowok="t"/>
              <v:fill on="f" focussize="0,0"/>
              <v:stroke weight="1.08pt" color="#B5B7E2"/>
              <v:imagedata o:title=""/>
              <o:lock v:ext="edit"/>
            </v:shape>
            <v:shape id="_x0000_s1142" o:spid="_x0000_s1142" style="position:absolute;left:11695;top:4086;height:788;width:788;" fillcolor="#DADBF0" filled="t" stroked="f" coordorigin="11695,4086" coordsize="788,788" path="m12325,4086l11853,4086,11791,4098,11741,4132,11708,4182,11695,4243,11695,4716,11708,4777,11741,4827,11791,4861,11853,4873,12325,4873,12386,4861,12436,4827,12470,4777,12482,4716,12482,4243,12470,4182,12436,4132,12386,4098,12325,4086xe">
              <v:path arrowok="t"/>
              <v:fill on="t" focussize="0,0"/>
              <v:stroke on="f"/>
              <v:imagedata o:title=""/>
              <o:lock v:ext="edit"/>
            </v:shape>
            <v:shape id="_x0000_s1143" o:spid="_x0000_s1143" style="position:absolute;left:11695;top:4086;height:788;width:788;" filled="f" stroked="t" coordorigin="11695,4086" coordsize="788,788" path="m11695,4243l11708,4182,11741,4132,11791,4098,11853,4086,12325,4086,12386,4098,12436,4132,12470,4182,12482,4243,12482,4716,12470,4777,12436,4827,12386,4861,12325,4873,11853,4873,11791,4861,11741,4827,11708,4777,11695,4716,11695,4243xe">
              <v:path arrowok="t"/>
              <v:fill on="f" focussize="0,0"/>
              <v:stroke weight="1.08pt" color="#B5B7E2"/>
              <v:imagedata o:title=""/>
              <o:lock v:ext="edit"/>
            </v:shape>
            <v:shape id="_x0000_s1144" o:spid="_x0000_s1144" style="position:absolute;left:3210;top:7825;height:788;width:788;" fillcolor="#DADBF0" filled="t" stroked="f" coordorigin="3210,7825" coordsize="788,788" path="m3840,7825l3367,7825,3306,7838,3256,7871,3222,7921,3210,7983,3210,8455,3222,8516,3256,8566,3306,8600,3367,8612,3840,8612,3901,8600,3951,8566,3985,8516,3997,8455,3997,7983,3985,7921,3951,7871,3901,7838,3840,7825xe">
              <v:path arrowok="t"/>
              <v:fill on="t" focussize="0,0"/>
              <v:stroke on="f"/>
              <v:imagedata o:title=""/>
              <o:lock v:ext="edit"/>
            </v:shape>
            <v:shape id="_x0000_s1145" o:spid="_x0000_s1145" style="position:absolute;left:3210;top:7825;height:788;width:788;" filled="f" stroked="t" coordorigin="3210,7825" coordsize="788,788" path="m3210,7983l3222,7921,3256,7871,3306,7838,3367,7825,3840,7825,3901,7838,3951,7871,3985,7921,3997,7983,3997,8455,3985,8516,3951,8566,3901,8600,3840,8612,3367,8612,3306,8600,3256,8566,3222,8516,3210,8455,3210,7983xe">
              <v:path arrowok="t"/>
              <v:fill on="f" focussize="0,0"/>
              <v:stroke weight="1.08pt" color="#B5B7E2"/>
              <v:imagedata o:title=""/>
              <o:lock v:ext="edit"/>
            </v:shape>
            <v:shape id="_x0000_s1146" o:spid="_x0000_s1146" style="position:absolute;left:11695;top:7825;height:788;width:788;" fillcolor="#DADBF0" filled="t" stroked="f" coordorigin="11695,7825" coordsize="788,788" path="m12325,7825l11853,7825,11791,7838,11741,7871,11708,7921,11695,7983,11695,8455,11708,8516,11741,8566,11791,8600,11853,8612,12325,8612,12386,8600,12436,8566,12470,8516,12482,8455,12482,7983,12470,7921,12436,7871,12386,7838,12325,7825xe">
              <v:path arrowok="t"/>
              <v:fill on="t" focussize="0,0"/>
              <v:stroke on="f"/>
              <v:imagedata o:title=""/>
              <o:lock v:ext="edit"/>
            </v:shape>
            <v:shape id="_x0000_s1147" o:spid="_x0000_s1147" style="position:absolute;left:11695;top:7825;height:788;width:788;" filled="f" stroked="t" coordorigin="11695,7825" coordsize="788,788" path="m11695,7983l11708,7921,11741,7871,11791,7838,11853,7825,12325,7825,12386,7838,12436,7871,12470,7921,12482,7983,12482,8455,12470,8516,12436,8566,12386,8600,12325,8612,11853,8612,11791,8600,11741,8566,11708,8516,11695,8455,11695,7983xe">
              <v:path arrowok="t"/>
              <v:fill on="f" focussize="0,0"/>
              <v:stroke weight="1.08pt" color="#B5B7E2"/>
              <v:imagedata o:title=""/>
              <o:lock v:ext="edit"/>
            </v:shape>
          </v:group>
        </w:pict>
      </w:r>
      <w:r>
        <w:rPr>
          <w:rFonts w:hint="eastAsia" w:ascii="Microsoft JhengHei" w:hAnsi="Microsoft JhengHei" w:eastAsia="Microsoft JhengHei"/>
          <w:color w:val="272424"/>
          <w:position w:val="-3"/>
          <w:sz w:val="52"/>
        </w:rPr>
        <w:t>1</w:t>
      </w:r>
      <w:r>
        <w:rPr>
          <w:rFonts w:hint="eastAsia" w:ascii="Microsoft JhengHei" w:hAnsi="Microsoft JhengHei" w:eastAsia="Microsoft JhengHei"/>
          <w:color w:val="272424"/>
          <w:position w:val="-3"/>
          <w:sz w:val="52"/>
        </w:rPr>
        <w:tab/>
      </w:r>
      <w:r>
        <w:rPr>
          <w:rFonts w:hint="eastAsia" w:ascii="Microsoft JhengHei" w:hAnsi="Microsoft JhengHei" w:eastAsia="Microsoft JhengHei"/>
          <w:color w:val="272424"/>
          <w:spacing w:val="-23"/>
          <w:w w:val="95"/>
        </w:rPr>
        <w:t>Kuchli</w:t>
      </w:r>
      <w:r>
        <w:rPr>
          <w:rFonts w:hint="eastAsia" w:ascii="Microsoft JhengHei" w:hAnsi="Microsoft JhengHei" w:eastAsia="Microsoft JhengHei"/>
          <w:color w:val="272424"/>
          <w:spacing w:val="-49"/>
          <w:w w:val="95"/>
        </w:rPr>
        <w:t xml:space="preserve"> </w:t>
      </w:r>
      <w:r>
        <w:rPr>
          <w:rFonts w:hint="eastAsia" w:ascii="Microsoft JhengHei" w:hAnsi="Microsoft JhengHei" w:eastAsia="Microsoft JhengHei"/>
          <w:color w:val="272424"/>
          <w:spacing w:val="-22"/>
          <w:w w:val="95"/>
        </w:rPr>
        <w:t>maxfiy</w:t>
      </w:r>
      <w:r>
        <w:rPr>
          <w:rFonts w:hint="eastAsia" w:ascii="Microsoft JhengHei" w:hAnsi="Microsoft JhengHei" w:eastAsia="Microsoft JhengHei"/>
          <w:color w:val="272424"/>
          <w:spacing w:val="-50"/>
          <w:w w:val="95"/>
        </w:rPr>
        <w:t xml:space="preserve"> </w:t>
      </w:r>
      <w:r>
        <w:rPr>
          <w:rFonts w:hint="eastAsia" w:ascii="Microsoft JhengHei" w:hAnsi="Microsoft JhengHei" w:eastAsia="Microsoft JhengHei"/>
          <w:color w:val="272424"/>
          <w:spacing w:val="-22"/>
          <w:w w:val="95"/>
        </w:rPr>
        <w:t>so</w:t>
      </w:r>
      <w:r>
        <w:rPr>
          <w:rFonts w:ascii="Arial" w:hAnsi="Arial" w:eastAsia="Arial"/>
          <w:color w:val="272424"/>
          <w:spacing w:val="-22"/>
          <w:w w:val="95"/>
        </w:rPr>
        <w:t>ʻ</w:t>
      </w:r>
      <w:r>
        <w:rPr>
          <w:rFonts w:hint="eastAsia" w:ascii="Microsoft JhengHei" w:hAnsi="Microsoft JhengHei" w:eastAsia="Microsoft JhengHei"/>
          <w:color w:val="272424"/>
          <w:spacing w:val="-22"/>
          <w:w w:val="95"/>
        </w:rPr>
        <w:t>zlar</w:t>
      </w:r>
      <w:r>
        <w:rPr>
          <w:rFonts w:hint="eastAsia" w:ascii="Microsoft JhengHei" w:hAnsi="Microsoft JhengHei" w:eastAsia="Microsoft JhengHei"/>
          <w:color w:val="272424"/>
          <w:spacing w:val="-51"/>
          <w:w w:val="95"/>
        </w:rPr>
        <w:t xml:space="preserve"> </w:t>
      </w:r>
      <w:r>
        <w:rPr>
          <w:rFonts w:ascii="Segoe UI Emoji" w:hAnsi="Segoe UI Emoji" w:eastAsia="Segoe UI Emoji"/>
          <w:b w:val="0"/>
          <w:color w:val="272424"/>
          <w:spacing w:val="-22"/>
          <w:w w:val="95"/>
        </w:rPr>
        <w:t>🔒</w:t>
      </w:r>
    </w:p>
    <w:p w14:paraId="3BB26D4E">
      <w:pPr>
        <w:spacing w:before="61" w:line="208" w:lineRule="auto"/>
        <w:ind w:left="4470" w:right="0" w:firstLine="0"/>
        <w:jc w:val="left"/>
        <w:rPr>
          <w:rFonts w:ascii="Microsoft JhengHei"/>
          <w:sz w:val="35"/>
        </w:rPr>
      </w:pPr>
      <w:r>
        <w:rPr>
          <w:rFonts w:ascii="Microsoft JhengHei"/>
          <w:color w:val="272424"/>
          <w:spacing w:val="-21"/>
          <w:sz w:val="35"/>
        </w:rPr>
        <w:t>Ruxsatsiz</w:t>
      </w:r>
      <w:r>
        <w:rPr>
          <w:rFonts w:ascii="Microsoft JhengHei"/>
          <w:color w:val="272424"/>
          <w:spacing w:val="-5"/>
          <w:sz w:val="35"/>
        </w:rPr>
        <w:t xml:space="preserve"> </w:t>
      </w:r>
      <w:r>
        <w:rPr>
          <w:rFonts w:ascii="Microsoft JhengHei"/>
          <w:color w:val="272424"/>
          <w:spacing w:val="-25"/>
          <w:sz w:val="35"/>
        </w:rPr>
        <w:t>kirishni</w:t>
      </w:r>
      <w:r>
        <w:rPr>
          <w:rFonts w:ascii="Microsoft JhengHei"/>
          <w:color w:val="272424"/>
          <w:spacing w:val="-15"/>
          <w:sz w:val="35"/>
        </w:rPr>
        <w:t xml:space="preserve"> </w:t>
      </w:r>
      <w:r>
        <w:rPr>
          <w:rFonts w:ascii="Microsoft JhengHei"/>
          <w:color w:val="272424"/>
          <w:spacing w:val="-28"/>
          <w:sz w:val="35"/>
        </w:rPr>
        <w:t>oldini</w:t>
      </w:r>
      <w:r>
        <w:rPr>
          <w:rFonts w:ascii="Microsoft JhengHei"/>
          <w:color w:val="272424"/>
          <w:spacing w:val="-19"/>
          <w:sz w:val="35"/>
        </w:rPr>
        <w:t xml:space="preserve"> </w:t>
      </w:r>
      <w:r>
        <w:rPr>
          <w:rFonts w:ascii="Microsoft JhengHei"/>
          <w:color w:val="272424"/>
          <w:spacing w:val="-23"/>
          <w:sz w:val="35"/>
        </w:rPr>
        <w:t>olish</w:t>
      </w:r>
      <w:r>
        <w:rPr>
          <w:rFonts w:ascii="Microsoft JhengHei"/>
          <w:color w:val="272424"/>
          <w:spacing w:val="-40"/>
          <w:sz w:val="35"/>
        </w:rPr>
        <w:t xml:space="preserve"> </w:t>
      </w:r>
      <w:r>
        <w:rPr>
          <w:rFonts w:ascii="Microsoft JhengHei"/>
          <w:color w:val="272424"/>
          <w:spacing w:val="-24"/>
          <w:sz w:val="35"/>
        </w:rPr>
        <w:t>uchun</w:t>
      </w:r>
      <w:r>
        <w:rPr>
          <w:rFonts w:ascii="Microsoft JhengHei"/>
          <w:color w:val="272424"/>
          <w:spacing w:val="-33"/>
          <w:sz w:val="35"/>
        </w:rPr>
        <w:t xml:space="preserve"> </w:t>
      </w:r>
      <w:r>
        <w:rPr>
          <w:rFonts w:ascii="Microsoft JhengHei"/>
          <w:color w:val="272424"/>
          <w:spacing w:val="-20"/>
          <w:sz w:val="35"/>
        </w:rPr>
        <w:t>katta</w:t>
      </w:r>
      <w:r>
        <w:rPr>
          <w:rFonts w:ascii="Microsoft JhengHei"/>
          <w:color w:val="272424"/>
          <w:spacing w:val="-36"/>
          <w:sz w:val="35"/>
        </w:rPr>
        <w:t xml:space="preserve"> </w:t>
      </w:r>
      <w:r>
        <w:rPr>
          <w:rFonts w:ascii="Microsoft JhengHei"/>
          <w:color w:val="272424"/>
          <w:spacing w:val="-7"/>
          <w:sz w:val="35"/>
        </w:rPr>
        <w:t>va</w:t>
      </w:r>
      <w:r>
        <w:rPr>
          <w:rFonts w:ascii="Microsoft JhengHei"/>
          <w:color w:val="272424"/>
          <w:spacing w:val="-6"/>
          <w:sz w:val="35"/>
        </w:rPr>
        <w:t xml:space="preserve"> </w:t>
      </w:r>
      <w:r>
        <w:rPr>
          <w:rFonts w:ascii="Microsoft JhengHei"/>
          <w:color w:val="272424"/>
          <w:spacing w:val="-20"/>
          <w:sz w:val="35"/>
        </w:rPr>
        <w:t>kichik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21"/>
          <w:sz w:val="35"/>
        </w:rPr>
        <w:t>harflar,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29"/>
          <w:sz w:val="35"/>
        </w:rPr>
        <w:t>raqamlar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4"/>
          <w:sz w:val="35"/>
        </w:rPr>
        <w:t>va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27"/>
          <w:sz w:val="35"/>
        </w:rPr>
        <w:t>maxsus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29"/>
          <w:sz w:val="35"/>
        </w:rPr>
        <w:t>belgilar</w:t>
      </w:r>
      <w:r>
        <w:rPr>
          <w:rFonts w:ascii="Microsoft JhengHei"/>
          <w:color w:val="272424"/>
          <w:spacing w:val="1"/>
          <w:sz w:val="35"/>
        </w:rPr>
        <w:t xml:space="preserve"> </w:t>
      </w:r>
      <w:r>
        <w:rPr>
          <w:rFonts w:ascii="Microsoft JhengHei"/>
          <w:color w:val="272424"/>
          <w:spacing w:val="-29"/>
          <w:sz w:val="35"/>
        </w:rPr>
        <w:t>aralashmasi</w:t>
      </w:r>
      <w:r>
        <w:rPr>
          <w:rFonts w:ascii="Microsoft JhengHei"/>
          <w:color w:val="272424"/>
          <w:spacing w:val="-16"/>
          <w:sz w:val="35"/>
        </w:rPr>
        <w:t xml:space="preserve"> </w:t>
      </w:r>
      <w:r>
        <w:rPr>
          <w:rFonts w:ascii="Microsoft JhengHei"/>
          <w:color w:val="272424"/>
          <w:spacing w:val="-23"/>
          <w:sz w:val="35"/>
        </w:rPr>
        <w:t>bilan</w:t>
      </w:r>
      <w:r>
        <w:rPr>
          <w:rFonts w:ascii="Microsoft JhengHei"/>
          <w:color w:val="272424"/>
          <w:spacing w:val="-36"/>
          <w:sz w:val="35"/>
        </w:rPr>
        <w:t xml:space="preserve"> </w:t>
      </w:r>
      <w:r>
        <w:rPr>
          <w:rFonts w:ascii="Microsoft JhengHei"/>
          <w:color w:val="272424"/>
          <w:spacing w:val="-30"/>
          <w:sz w:val="35"/>
        </w:rPr>
        <w:t>murakkab</w:t>
      </w:r>
      <w:r>
        <w:rPr>
          <w:rFonts w:ascii="Microsoft JhengHei"/>
          <w:color w:val="272424"/>
          <w:spacing w:val="-42"/>
          <w:sz w:val="35"/>
        </w:rPr>
        <w:t xml:space="preserve"> </w:t>
      </w:r>
      <w:r>
        <w:rPr>
          <w:rFonts w:ascii="Microsoft JhengHei"/>
          <w:color w:val="272424"/>
          <w:spacing w:val="-26"/>
          <w:sz w:val="35"/>
        </w:rPr>
        <w:t>parollar</w:t>
      </w:r>
      <w:r>
        <w:rPr>
          <w:rFonts w:ascii="Microsoft JhengHei"/>
          <w:color w:val="272424"/>
          <w:spacing w:val="-15"/>
          <w:sz w:val="35"/>
        </w:rPr>
        <w:t xml:space="preserve"> </w:t>
      </w:r>
      <w:r>
        <w:rPr>
          <w:rFonts w:ascii="Microsoft JhengHei"/>
          <w:color w:val="272424"/>
          <w:spacing w:val="-24"/>
          <w:sz w:val="35"/>
        </w:rPr>
        <w:t>yaratish.</w:t>
      </w:r>
    </w:p>
    <w:p w14:paraId="2A3DCA8C">
      <w:pPr>
        <w:pStyle w:val="9"/>
        <w:spacing w:before="14"/>
        <w:rPr>
          <w:rFonts w:ascii="Microsoft JhengHei"/>
          <w:sz w:val="58"/>
        </w:rPr>
      </w:pPr>
    </w:p>
    <w:p w14:paraId="70FD8121">
      <w:pPr>
        <w:tabs>
          <w:tab w:val="left" w:pos="4470"/>
        </w:tabs>
        <w:spacing w:before="0" w:line="225" w:lineRule="auto"/>
        <w:ind w:left="4470" w:right="0" w:hanging="1018"/>
        <w:jc w:val="left"/>
        <w:rPr>
          <w:rFonts w:hint="eastAsia" w:ascii="Microsoft JhengHei" w:hAnsi="Microsoft JhengHei" w:eastAsia="Microsoft JhengHei" w:cs="Microsoft JhengHei"/>
          <w:sz w:val="35"/>
          <w:szCs w:val="35"/>
        </w:rPr>
      </w:pPr>
      <w:r>
        <w:rPr>
          <w:rFonts w:hint="eastAsia" w:ascii="Microsoft JhengHei" w:hAnsi="Microsoft JhengHei" w:eastAsia="Microsoft JhengHei" w:cs="Microsoft JhengHei"/>
          <w:b/>
          <w:bCs/>
          <w:color w:val="272424"/>
          <w:w w:val="100"/>
          <w:position w:val="-3"/>
          <w:sz w:val="52"/>
          <w:szCs w:val="52"/>
        </w:rPr>
        <w:t>3</w:t>
      </w:r>
      <w:r>
        <w:rPr>
          <w:rFonts w:hint="eastAsia" w:ascii="Microsoft JhengHei" w:hAnsi="Microsoft JhengHei" w:eastAsia="Microsoft JhengHei" w:cs="Microsoft JhengHei"/>
          <w:b/>
          <w:bCs/>
          <w:color w:val="272424"/>
          <w:position w:val="-3"/>
          <w:sz w:val="52"/>
          <w:szCs w:val="52"/>
        </w:rPr>
        <w:tab/>
      </w:r>
      <w:r>
        <w:rPr>
          <w:rFonts w:ascii="Calibri" w:hAnsi="Calibri" w:eastAsia="Calibri" w:cs="Calibri"/>
          <w:b/>
          <w:bCs/>
          <w:color w:val="272424"/>
          <w:spacing w:val="-8"/>
          <w:w w:val="134"/>
          <w:sz w:val="44"/>
          <w:szCs w:val="44"/>
        </w:rPr>
        <w:t>î</w:t>
      </w:r>
      <w:r>
        <w:rPr>
          <w:rFonts w:ascii="Calibri" w:hAnsi="Calibri" w:eastAsia="Calibri" w:cs="Calibri"/>
          <w:b/>
          <w:bCs/>
          <w:color w:val="272424"/>
          <w:spacing w:val="-45"/>
          <w:w w:val="176"/>
          <w:sz w:val="44"/>
          <w:szCs w:val="44"/>
        </w:rPr>
        <w:t>a</w:t>
      </w:r>
      <w:r>
        <w:rPr>
          <w:rFonts w:ascii="Calibri" w:hAnsi="Calibri" w:eastAsia="Calibri" w:cs="Calibri"/>
          <w:b/>
          <w:bCs/>
          <w:color w:val="272424"/>
          <w:spacing w:val="-91"/>
          <w:w w:val="144"/>
          <w:sz w:val="44"/>
          <w:szCs w:val="44"/>
        </w:rPr>
        <w:t>v</w:t>
      </w:r>
      <w:r>
        <w:rPr>
          <w:rFonts w:ascii="Calibri" w:hAnsi="Calibri" w:eastAsia="Calibri" w:cs="Calibri"/>
          <w:b/>
          <w:bCs/>
          <w:color w:val="272424"/>
          <w:spacing w:val="-140"/>
          <w:w w:val="99"/>
          <w:sz w:val="44"/>
          <w:szCs w:val="44"/>
        </w:rPr>
        <w:t>Ņ</w:t>
      </w:r>
      <w:r>
        <w:rPr>
          <w:rFonts w:ascii="Calibri" w:hAnsi="Calibri" w:eastAsia="Calibri" w:cs="Calibri"/>
          <w:b/>
          <w:bCs/>
          <w:color w:val="272424"/>
          <w:spacing w:val="-165"/>
          <w:w w:val="218"/>
          <w:sz w:val="44"/>
          <w:szCs w:val="44"/>
        </w:rPr>
        <w:t>s</w:t>
      </w:r>
      <w:r>
        <w:rPr>
          <w:rFonts w:ascii="Calibri" w:hAnsi="Calibri" w:eastAsia="Calibri" w:cs="Calibri"/>
          <w:b/>
          <w:bCs/>
          <w:color w:val="272424"/>
          <w:spacing w:val="-166"/>
          <w:w w:val="99"/>
          <w:sz w:val="44"/>
          <w:szCs w:val="44"/>
        </w:rPr>
        <w:t>Ò</w:t>
      </w:r>
      <w:r>
        <w:rPr>
          <w:rFonts w:ascii="Calibri" w:hAnsi="Calibri" w:eastAsia="Calibri" w:cs="Calibri"/>
          <w:b/>
          <w:bCs/>
          <w:color w:val="272424"/>
          <w:spacing w:val="-116"/>
          <w:w w:val="141"/>
          <w:sz w:val="44"/>
          <w:szCs w:val="44"/>
        </w:rPr>
        <w:t>z</w:t>
      </w:r>
      <w:r>
        <w:rPr>
          <w:rFonts w:ascii="Calibri" w:hAnsi="Calibri" w:eastAsia="Calibri" w:cs="Calibri"/>
          <w:b/>
          <w:bCs/>
          <w:color w:val="272424"/>
          <w:spacing w:val="-153"/>
          <w:w w:val="99"/>
          <w:sz w:val="44"/>
          <w:szCs w:val="44"/>
        </w:rPr>
        <w:t>Õ</w:t>
      </w:r>
      <w:r>
        <w:rPr>
          <w:rFonts w:ascii="Calibri" w:hAnsi="Calibri" w:eastAsia="Calibri" w:cs="Calibri"/>
          <w:b/>
          <w:bCs/>
          <w:color w:val="272424"/>
          <w:spacing w:val="-154"/>
          <w:w w:val="99"/>
          <w:sz w:val="44"/>
          <w:szCs w:val="44"/>
        </w:rPr>
        <w:t>Ò</w:t>
      </w:r>
      <w:r>
        <w:rPr>
          <w:rFonts w:ascii="Calibri" w:hAnsi="Calibri" w:eastAsia="Calibri" w:cs="Calibri"/>
          <w:b/>
          <w:bCs/>
          <w:color w:val="272424"/>
          <w:spacing w:val="24"/>
          <w:w w:val="99"/>
          <w:sz w:val="44"/>
          <w:szCs w:val="44"/>
        </w:rPr>
        <w:t>Ô</w:t>
      </w:r>
      <w:r>
        <w:rPr>
          <w:rFonts w:ascii="Calibri" w:hAnsi="Calibri" w:eastAsia="Calibri" w:cs="Calibri"/>
          <w:b/>
          <w:bCs/>
          <w:color w:val="272424"/>
          <w:spacing w:val="-33"/>
          <w:w w:val="99"/>
          <w:sz w:val="44"/>
          <w:szCs w:val="44"/>
        </w:rPr>
        <w:t>Ň</w:t>
      </w:r>
      <w:r>
        <w:rPr>
          <w:rFonts w:ascii="Calibri" w:hAnsi="Calibri" w:eastAsia="Calibri" w:cs="Calibri"/>
          <w:b/>
          <w:bCs/>
          <w:color w:val="272424"/>
          <w:spacing w:val="-54"/>
          <w:w w:val="99"/>
          <w:sz w:val="44"/>
          <w:szCs w:val="44"/>
        </w:rPr>
        <w:t>Ñ</w:t>
      </w:r>
      <w:r>
        <w:rPr>
          <w:rFonts w:ascii="Calibri" w:hAnsi="Calibri" w:eastAsia="Calibri" w:cs="Calibri"/>
          <w:b/>
          <w:bCs/>
          <w:color w:val="272424"/>
          <w:spacing w:val="-54"/>
          <w:w w:val="144"/>
          <w:sz w:val="44"/>
          <w:szCs w:val="44"/>
        </w:rPr>
        <w:t>v</w:t>
      </w:r>
      <w:r>
        <w:rPr>
          <w:rFonts w:ascii="Calibri" w:hAnsi="Calibri" w:eastAsia="Calibri" w:cs="Calibri"/>
          <w:b/>
          <w:bCs/>
          <w:color w:val="272424"/>
          <w:spacing w:val="-84"/>
          <w:w w:val="125"/>
          <w:sz w:val="44"/>
          <w:szCs w:val="44"/>
        </w:rPr>
        <w:t>o</w:t>
      </w:r>
      <w:r>
        <w:rPr>
          <w:rFonts w:ascii="Calibri" w:hAnsi="Calibri" w:eastAsia="Calibri" w:cs="Calibri"/>
          <w:b/>
          <w:bCs/>
          <w:color w:val="272424"/>
          <w:spacing w:val="-138"/>
          <w:w w:val="190"/>
          <w:sz w:val="44"/>
          <w:szCs w:val="44"/>
        </w:rPr>
        <w:t>r</w:t>
      </w:r>
      <w:r>
        <w:rPr>
          <w:rFonts w:ascii="Calibri" w:hAnsi="Calibri" w:eastAsia="Calibri" w:cs="Calibri"/>
          <w:b/>
          <w:bCs/>
          <w:color w:val="272424"/>
          <w:spacing w:val="-42"/>
          <w:w w:val="99"/>
          <w:sz w:val="44"/>
          <w:szCs w:val="44"/>
        </w:rPr>
        <w:t>Ò</w:t>
      </w:r>
      <w:r>
        <w:rPr>
          <w:rFonts w:ascii="Calibri" w:hAnsi="Calibri" w:eastAsia="Calibri" w:cs="Calibri"/>
          <w:b/>
          <w:bCs/>
          <w:color w:val="272424"/>
          <w:w w:val="99"/>
          <w:sz w:val="44"/>
          <w:szCs w:val="44"/>
        </w:rPr>
        <w:t>Ö</w:t>
      </w:r>
      <w:r>
        <w:rPr>
          <w:rFonts w:ascii="Calibri" w:hAnsi="Calibri" w:eastAsia="Calibri" w:cs="Calibri"/>
          <w:b/>
          <w:bCs/>
          <w:color w:val="272424"/>
          <w:spacing w:val="-2"/>
          <w:sz w:val="44"/>
          <w:szCs w:val="44"/>
        </w:rPr>
        <w:t xml:space="preserve"> </w:t>
      </w:r>
      <w:r>
        <w:rPr>
          <w:rFonts w:ascii="Calibri" w:hAnsi="Calibri" w:eastAsia="Calibri" w:cs="Calibri"/>
          <w:b/>
          <w:bCs/>
          <w:color w:val="272424"/>
          <w:spacing w:val="-1"/>
          <w:w w:val="98"/>
          <w:sz w:val="44"/>
          <w:szCs w:val="44"/>
        </w:rPr>
        <w:t>u</w:t>
      </w:r>
      <w:r>
        <w:rPr>
          <w:rFonts w:ascii="Calibri" w:hAnsi="Calibri" w:eastAsia="Calibri" w:cs="Calibri"/>
          <w:b/>
          <w:bCs/>
          <w:color w:val="272424"/>
          <w:spacing w:val="-21"/>
          <w:w w:val="125"/>
          <w:sz w:val="44"/>
          <w:szCs w:val="44"/>
        </w:rPr>
        <w:t>h</w:t>
      </w:r>
      <w:r>
        <w:rPr>
          <w:rFonts w:ascii="Calibri" w:hAnsi="Calibri" w:eastAsia="Calibri" w:cs="Calibri"/>
          <w:b/>
          <w:bCs/>
          <w:color w:val="272424"/>
          <w:spacing w:val="-77"/>
          <w:w w:val="125"/>
          <w:sz w:val="44"/>
          <w:szCs w:val="44"/>
        </w:rPr>
        <w:t>o</w:t>
      </w:r>
      <w:r>
        <w:rPr>
          <w:rFonts w:ascii="Calibri" w:hAnsi="Calibri" w:eastAsia="Calibri" w:cs="Calibri"/>
          <w:b/>
          <w:bCs/>
          <w:color w:val="272424"/>
          <w:spacing w:val="-112"/>
          <w:w w:val="99"/>
          <w:sz w:val="44"/>
          <w:szCs w:val="44"/>
        </w:rPr>
        <w:t>Ņ</w:t>
      </w:r>
      <w:r>
        <w:rPr>
          <w:rFonts w:ascii="Calibri" w:hAnsi="Calibri" w:eastAsia="Calibri" w:cs="Calibri"/>
          <w:b/>
          <w:bCs/>
          <w:color w:val="272424"/>
          <w:spacing w:val="-114"/>
          <w:w w:val="176"/>
          <w:sz w:val="44"/>
          <w:szCs w:val="44"/>
        </w:rPr>
        <w:t>a</w:t>
      </w:r>
      <w:r>
        <w:rPr>
          <w:rFonts w:ascii="Calibri" w:hAnsi="Calibri" w:eastAsia="Calibri" w:cs="Calibri"/>
          <w:b/>
          <w:bCs/>
          <w:color w:val="272424"/>
          <w:spacing w:val="-97"/>
          <w:w w:val="141"/>
          <w:sz w:val="44"/>
          <w:szCs w:val="44"/>
        </w:rPr>
        <w:t>z</w:t>
      </w:r>
      <w:r>
        <w:rPr>
          <w:rFonts w:ascii="Calibri" w:hAnsi="Calibri" w:eastAsia="Calibri" w:cs="Calibri"/>
          <w:b/>
          <w:bCs/>
          <w:color w:val="272424"/>
          <w:spacing w:val="-142"/>
          <w:w w:val="176"/>
          <w:sz w:val="44"/>
          <w:szCs w:val="44"/>
        </w:rPr>
        <w:t>a</w:t>
      </w:r>
      <w:r>
        <w:rPr>
          <w:rFonts w:ascii="Calibri" w:hAnsi="Calibri" w:eastAsia="Calibri" w:cs="Calibri"/>
          <w:b/>
          <w:bCs/>
          <w:color w:val="272424"/>
          <w:spacing w:val="-166"/>
          <w:w w:val="218"/>
          <w:sz w:val="44"/>
          <w:szCs w:val="44"/>
        </w:rPr>
        <w:t>s</w:t>
      </w:r>
      <w:r>
        <w:rPr>
          <w:rFonts w:ascii="Calibri" w:hAnsi="Calibri" w:eastAsia="Calibri" w:cs="Calibri"/>
          <w:b/>
          <w:bCs/>
          <w:color w:val="272424"/>
          <w:spacing w:val="-74"/>
          <w:w w:val="99"/>
          <w:sz w:val="44"/>
          <w:szCs w:val="44"/>
        </w:rPr>
        <w:t>Ò</w:t>
      </w:r>
      <w:r>
        <w:rPr>
          <w:rFonts w:ascii="Segoe UI Emoji" w:hAnsi="Segoe UI Emoji" w:eastAsia="Segoe UI Emoji" w:cs="Segoe UI Emoji"/>
          <w:color w:val="272424"/>
          <w:w w:val="44"/>
          <w:sz w:val="44"/>
          <w:szCs w:val="44"/>
        </w:rPr>
        <w:t xml:space="preserve">🛡️ </w:t>
      </w:r>
      <w:r>
        <w:rPr>
          <w:rFonts w:hint="eastAsia" w:ascii="Microsoft JhengHei" w:hAnsi="Microsoft JhengHei" w:eastAsia="Microsoft JhengHei" w:cs="Microsoft JhengHei"/>
          <w:color w:val="272424"/>
          <w:spacing w:val="-21"/>
          <w:sz w:val="35"/>
          <w:szCs w:val="35"/>
        </w:rPr>
        <w:t>Kirish</w:t>
      </w:r>
      <w:r>
        <w:rPr>
          <w:rFonts w:hint="eastAsia" w:ascii="Microsoft JhengHei" w:hAnsi="Microsoft JhengHei" w:eastAsia="Microsoft JhengHei" w:cs="Microsoft JhengHei"/>
          <w:color w:val="272424"/>
          <w:sz w:val="35"/>
          <w:szCs w:val="35"/>
        </w:rPr>
        <w:t xml:space="preserve"> </w:t>
      </w:r>
      <w:r>
        <w:rPr>
          <w:rFonts w:hint="eastAsia" w:ascii="Microsoft JhengHei" w:hAnsi="Microsoft JhengHei" w:eastAsia="Microsoft JhengHei" w:cs="Microsoft JhengHei"/>
          <w:color w:val="272424"/>
          <w:spacing w:val="-4"/>
          <w:sz w:val="35"/>
          <w:szCs w:val="35"/>
        </w:rPr>
        <w:t>va</w:t>
      </w:r>
      <w:r>
        <w:rPr>
          <w:rFonts w:hint="eastAsia" w:ascii="Microsoft JhengHei" w:hAnsi="Microsoft JhengHei" w:eastAsia="Microsoft JhengHei" w:cs="Microsoft JhengHei"/>
          <w:color w:val="272424"/>
          <w:sz w:val="35"/>
          <w:szCs w:val="35"/>
        </w:rPr>
        <w:t xml:space="preserve"> </w:t>
      </w:r>
      <w:r>
        <w:rPr>
          <w:rFonts w:hint="eastAsia" w:ascii="Microsoft JhengHei" w:hAnsi="Microsoft JhengHei" w:eastAsia="Microsoft JhengHei" w:cs="Microsoft JhengHei"/>
          <w:color w:val="272424"/>
          <w:spacing w:val="-22"/>
          <w:sz w:val="35"/>
          <w:szCs w:val="35"/>
        </w:rPr>
        <w:t>chiquvchi</w:t>
      </w:r>
      <w:r>
        <w:rPr>
          <w:rFonts w:hint="eastAsia" w:ascii="Microsoft JhengHei" w:hAnsi="Microsoft JhengHei" w:eastAsia="Microsoft JhengHei" w:cs="Microsoft JhengHei"/>
          <w:color w:val="272424"/>
          <w:sz w:val="35"/>
          <w:szCs w:val="35"/>
        </w:rPr>
        <w:t xml:space="preserve"> </w:t>
      </w:r>
      <w:r>
        <w:rPr>
          <w:rFonts w:hint="eastAsia" w:ascii="Microsoft JhengHei" w:hAnsi="Microsoft JhengHei" w:eastAsia="Microsoft JhengHei" w:cs="Microsoft JhengHei"/>
          <w:color w:val="272424"/>
          <w:spacing w:val="-27"/>
          <w:sz w:val="35"/>
          <w:szCs w:val="35"/>
        </w:rPr>
        <w:t>tarmoq</w:t>
      </w:r>
      <w:r>
        <w:rPr>
          <w:rFonts w:hint="eastAsia" w:ascii="Microsoft JhengHei" w:hAnsi="Microsoft JhengHei" w:eastAsia="Microsoft JhengHei" w:cs="Microsoft JhengHei"/>
          <w:color w:val="272424"/>
          <w:sz w:val="35"/>
          <w:szCs w:val="35"/>
        </w:rPr>
        <w:t xml:space="preserve"> </w:t>
      </w:r>
      <w:r>
        <w:rPr>
          <w:rFonts w:hint="eastAsia" w:ascii="Microsoft JhengHei" w:hAnsi="Microsoft JhengHei" w:eastAsia="Microsoft JhengHei" w:cs="Microsoft JhengHei"/>
          <w:color w:val="272424"/>
          <w:spacing w:val="-25"/>
          <w:sz w:val="35"/>
          <w:szCs w:val="35"/>
        </w:rPr>
        <w:t>trafigini</w:t>
      </w:r>
      <w:r>
        <w:rPr>
          <w:rFonts w:hint="eastAsia" w:ascii="Microsoft JhengHei" w:hAnsi="Microsoft JhengHei" w:eastAsia="Microsoft JhengHei" w:cs="Microsoft JhengHei"/>
          <w:color w:val="272424"/>
          <w:sz w:val="35"/>
          <w:szCs w:val="35"/>
        </w:rPr>
        <w:t xml:space="preserve"> </w:t>
      </w:r>
      <w:r>
        <w:rPr>
          <w:rFonts w:hint="eastAsia" w:ascii="Microsoft JhengHei" w:hAnsi="Microsoft JhengHei" w:eastAsia="Microsoft JhengHei" w:cs="Microsoft JhengHei"/>
          <w:color w:val="272424"/>
          <w:spacing w:val="-21"/>
          <w:sz w:val="35"/>
          <w:szCs w:val="35"/>
        </w:rPr>
        <w:t>kuzatib</w:t>
      </w:r>
      <w:r>
        <w:rPr>
          <w:rFonts w:hint="eastAsia" w:ascii="Microsoft JhengHei" w:hAnsi="Microsoft JhengHei" w:eastAsia="Microsoft JhengHei" w:cs="Microsoft JhengHei"/>
          <w:color w:val="272424"/>
          <w:spacing w:val="1"/>
          <w:sz w:val="35"/>
          <w:szCs w:val="35"/>
        </w:rPr>
        <w:t xml:space="preserve"> </w:t>
      </w:r>
      <w:r>
        <w:rPr>
          <w:rFonts w:hint="eastAsia" w:ascii="Microsoft JhengHei" w:hAnsi="Microsoft JhengHei" w:eastAsia="Microsoft JhengHei" w:cs="Microsoft JhengHei"/>
          <w:color w:val="272424"/>
          <w:spacing w:val="-28"/>
          <w:sz w:val="35"/>
          <w:szCs w:val="35"/>
        </w:rPr>
        <w:t>borish,</w:t>
      </w:r>
      <w:r>
        <w:rPr>
          <w:rFonts w:hint="eastAsia" w:ascii="Microsoft JhengHei" w:hAnsi="Microsoft JhengHei" w:eastAsia="Microsoft JhengHei" w:cs="Microsoft JhengHei"/>
          <w:color w:val="272424"/>
          <w:spacing w:val="-9"/>
          <w:sz w:val="35"/>
          <w:szCs w:val="35"/>
        </w:rPr>
        <w:t xml:space="preserve"> </w:t>
      </w:r>
      <w:r>
        <w:rPr>
          <w:rFonts w:hint="eastAsia" w:ascii="Microsoft JhengHei" w:hAnsi="Microsoft JhengHei" w:eastAsia="Microsoft JhengHei" w:cs="Microsoft JhengHei"/>
          <w:color w:val="272424"/>
          <w:spacing w:val="-18"/>
          <w:sz w:val="35"/>
          <w:szCs w:val="35"/>
        </w:rPr>
        <w:t>zararli</w:t>
      </w:r>
      <w:r>
        <w:rPr>
          <w:rFonts w:hint="eastAsia" w:ascii="Microsoft JhengHei" w:hAnsi="Microsoft JhengHei" w:eastAsia="Microsoft JhengHei" w:cs="Microsoft JhengHei"/>
          <w:color w:val="272424"/>
          <w:spacing w:val="-26"/>
          <w:sz w:val="35"/>
          <w:szCs w:val="35"/>
        </w:rPr>
        <w:t xml:space="preserve"> bo'lishi</w:t>
      </w:r>
      <w:r>
        <w:rPr>
          <w:rFonts w:hint="eastAsia" w:ascii="Microsoft JhengHei" w:hAnsi="Microsoft JhengHei" w:eastAsia="Microsoft JhengHei" w:cs="Microsoft JhengHei"/>
          <w:color w:val="272424"/>
          <w:spacing w:val="-18"/>
          <w:sz w:val="35"/>
          <w:szCs w:val="35"/>
        </w:rPr>
        <w:t xml:space="preserve"> </w:t>
      </w:r>
      <w:r>
        <w:rPr>
          <w:rFonts w:hint="eastAsia" w:ascii="Microsoft JhengHei" w:hAnsi="Microsoft JhengHei" w:eastAsia="Microsoft JhengHei" w:cs="Microsoft JhengHei"/>
          <w:color w:val="272424"/>
          <w:spacing w:val="-33"/>
          <w:sz w:val="35"/>
          <w:szCs w:val="35"/>
        </w:rPr>
        <w:t>mumkin</w:t>
      </w:r>
      <w:r>
        <w:rPr>
          <w:rFonts w:hint="eastAsia" w:ascii="Microsoft JhengHei" w:hAnsi="Microsoft JhengHei" w:eastAsia="Microsoft JhengHei" w:cs="Microsoft JhengHei"/>
          <w:color w:val="272424"/>
          <w:spacing w:val="-38"/>
          <w:sz w:val="35"/>
          <w:szCs w:val="35"/>
        </w:rPr>
        <w:t xml:space="preserve"> </w:t>
      </w:r>
      <w:r>
        <w:rPr>
          <w:rFonts w:hint="eastAsia" w:ascii="Microsoft JhengHei" w:hAnsi="Microsoft JhengHei" w:eastAsia="Microsoft JhengHei" w:cs="Microsoft JhengHei"/>
          <w:color w:val="272424"/>
          <w:spacing w:val="-31"/>
          <w:sz w:val="35"/>
          <w:szCs w:val="35"/>
        </w:rPr>
        <w:t>bo'lgan</w:t>
      </w:r>
    </w:p>
    <w:p w14:paraId="2371A3B0">
      <w:pPr>
        <w:spacing w:before="0" w:line="208" w:lineRule="auto"/>
        <w:ind w:left="4470" w:right="0" w:firstLine="0"/>
        <w:jc w:val="left"/>
        <w:rPr>
          <w:rFonts w:ascii="Microsoft JhengHei"/>
          <w:sz w:val="35"/>
        </w:rPr>
      </w:pPr>
      <w:r>
        <w:rPr>
          <w:rFonts w:ascii="Microsoft JhengHei"/>
          <w:color w:val="272424"/>
          <w:spacing w:val="-26"/>
          <w:sz w:val="35"/>
        </w:rPr>
        <w:t>ulanishlarni</w:t>
      </w:r>
      <w:r>
        <w:rPr>
          <w:rFonts w:ascii="Microsoft JhengHei"/>
          <w:color w:val="272424"/>
          <w:spacing w:val="-14"/>
          <w:sz w:val="35"/>
        </w:rPr>
        <w:t xml:space="preserve"> </w:t>
      </w:r>
      <w:r>
        <w:rPr>
          <w:rFonts w:ascii="Microsoft JhengHei"/>
          <w:color w:val="272424"/>
          <w:spacing w:val="-19"/>
          <w:sz w:val="35"/>
        </w:rPr>
        <w:t>filtrlash</w:t>
      </w:r>
      <w:r>
        <w:rPr>
          <w:rFonts w:ascii="Microsoft JhengHei"/>
          <w:color w:val="272424"/>
          <w:spacing w:val="-38"/>
          <w:sz w:val="35"/>
        </w:rPr>
        <w:t xml:space="preserve"> </w:t>
      </w:r>
      <w:r>
        <w:rPr>
          <w:rFonts w:ascii="Microsoft JhengHei"/>
          <w:color w:val="272424"/>
          <w:spacing w:val="-24"/>
          <w:sz w:val="35"/>
        </w:rPr>
        <w:t>uchun</w:t>
      </w:r>
      <w:r>
        <w:rPr>
          <w:rFonts w:ascii="Microsoft JhengHei"/>
          <w:color w:val="272424"/>
          <w:spacing w:val="-34"/>
          <w:sz w:val="35"/>
        </w:rPr>
        <w:t xml:space="preserve"> </w:t>
      </w:r>
      <w:r>
        <w:rPr>
          <w:rFonts w:ascii="Microsoft JhengHei"/>
          <w:color w:val="272424"/>
          <w:spacing w:val="-16"/>
          <w:sz w:val="35"/>
        </w:rPr>
        <w:t>xavfsizlik</w:t>
      </w:r>
      <w:r>
        <w:rPr>
          <w:rFonts w:ascii="Microsoft JhengHei"/>
          <w:color w:val="272424"/>
          <w:spacing w:val="-39"/>
          <w:sz w:val="35"/>
        </w:rPr>
        <w:t xml:space="preserve"> </w:t>
      </w:r>
      <w:r>
        <w:rPr>
          <w:rFonts w:ascii="Microsoft JhengHei"/>
          <w:color w:val="272424"/>
          <w:spacing w:val="-25"/>
          <w:sz w:val="35"/>
        </w:rPr>
        <w:t>devorini</w:t>
      </w:r>
      <w:r>
        <w:rPr>
          <w:rFonts w:ascii="Microsoft JhengHei"/>
          <w:color w:val="272424"/>
          <w:spacing w:val="-85"/>
          <w:sz w:val="35"/>
        </w:rPr>
        <w:t xml:space="preserve"> </w:t>
      </w:r>
      <w:r>
        <w:rPr>
          <w:rFonts w:ascii="Microsoft JhengHei"/>
          <w:color w:val="272424"/>
          <w:spacing w:val="-31"/>
          <w:sz w:val="35"/>
        </w:rPr>
        <w:t>amalga</w:t>
      </w:r>
      <w:r>
        <w:rPr>
          <w:rFonts w:ascii="Microsoft JhengHei"/>
          <w:color w:val="272424"/>
          <w:spacing w:val="-39"/>
          <w:sz w:val="35"/>
        </w:rPr>
        <w:t xml:space="preserve"> </w:t>
      </w:r>
      <w:r>
        <w:rPr>
          <w:rFonts w:ascii="Microsoft JhengHei"/>
          <w:color w:val="272424"/>
          <w:spacing w:val="-31"/>
          <w:sz w:val="35"/>
        </w:rPr>
        <w:t>oshiring.</w:t>
      </w:r>
    </w:p>
    <w:p w14:paraId="37B1CA55">
      <w:pPr>
        <w:pStyle w:val="4"/>
        <w:tabs>
          <w:tab w:val="left" w:pos="2246"/>
        </w:tabs>
        <w:spacing w:line="933" w:lineRule="exact"/>
        <w:ind w:left="1209"/>
        <w:rPr>
          <w:rFonts w:ascii="Segoe UI Emoji" w:eastAsia="Segoe UI Emoji"/>
          <w:b w:val="0"/>
        </w:rPr>
      </w:pPr>
      <w:r>
        <w:rPr>
          <w:b w:val="0"/>
        </w:rPr>
        <w:br w:type="column"/>
      </w:r>
      <w:r>
        <w:rPr>
          <w:rFonts w:hint="eastAsia" w:ascii="Microsoft JhengHei" w:eastAsia="Microsoft JhengHei"/>
          <w:color w:val="272424"/>
          <w:position w:val="-3"/>
          <w:sz w:val="52"/>
        </w:rPr>
        <w:t>2</w:t>
      </w:r>
      <w:r>
        <w:rPr>
          <w:rFonts w:hint="eastAsia" w:ascii="Microsoft JhengHei" w:eastAsia="Microsoft JhengHei"/>
          <w:color w:val="272424"/>
          <w:position w:val="-3"/>
          <w:sz w:val="52"/>
        </w:rPr>
        <w:tab/>
      </w:r>
      <w:r>
        <w:rPr>
          <w:rFonts w:hint="eastAsia" w:ascii="Microsoft JhengHei" w:eastAsia="Microsoft JhengHei"/>
          <w:color w:val="272424"/>
          <w:spacing w:val="-35"/>
          <w:w w:val="95"/>
        </w:rPr>
        <w:t>Doimiydasturiy</w:t>
      </w:r>
      <w:r>
        <w:rPr>
          <w:rFonts w:hint="eastAsia" w:ascii="Microsoft JhengHei" w:eastAsia="Microsoft JhengHei"/>
          <w:color w:val="272424"/>
          <w:spacing w:val="83"/>
          <w:w w:val="95"/>
        </w:rPr>
        <w:t xml:space="preserve"> </w:t>
      </w:r>
      <w:r>
        <w:rPr>
          <w:rFonts w:hint="eastAsia" w:ascii="Microsoft JhengHei" w:eastAsia="Microsoft JhengHei"/>
          <w:color w:val="272424"/>
          <w:spacing w:val="-38"/>
          <w:w w:val="95"/>
        </w:rPr>
        <w:t>ta'minot</w:t>
      </w:r>
      <w:r>
        <w:rPr>
          <w:rFonts w:hint="eastAsia" w:ascii="Microsoft JhengHei" w:eastAsia="Microsoft JhengHei"/>
          <w:color w:val="272424"/>
          <w:spacing w:val="62"/>
          <w:w w:val="95"/>
        </w:rPr>
        <w:t xml:space="preserve"> </w:t>
      </w:r>
      <w:r>
        <w:rPr>
          <w:rFonts w:hint="eastAsia" w:ascii="Microsoft JhengHei" w:eastAsia="Microsoft JhengHei"/>
          <w:color w:val="272424"/>
          <w:spacing w:val="-40"/>
          <w:w w:val="95"/>
        </w:rPr>
        <w:t>yangilanishlari</w:t>
      </w:r>
      <w:r>
        <w:rPr>
          <w:rFonts w:hint="eastAsia" w:ascii="Microsoft JhengHei" w:eastAsia="Microsoft JhengHei"/>
          <w:color w:val="272424"/>
          <w:spacing w:val="97"/>
          <w:w w:val="95"/>
        </w:rPr>
        <w:t xml:space="preserve"> </w:t>
      </w:r>
      <w:r>
        <w:rPr>
          <w:rFonts w:ascii="Segoe UI Emoji" w:eastAsia="Segoe UI Emoji"/>
          <w:b w:val="0"/>
          <w:color w:val="272424"/>
          <w:w w:val="95"/>
        </w:rPr>
        <w:t>📲</w:t>
      </w:r>
    </w:p>
    <w:p w14:paraId="396DC1E6">
      <w:pPr>
        <w:spacing w:before="61" w:line="208" w:lineRule="auto"/>
        <w:ind w:left="2246" w:right="3146" w:firstLine="0"/>
        <w:jc w:val="left"/>
        <w:rPr>
          <w:rFonts w:ascii="Microsoft JhengHei"/>
          <w:sz w:val="35"/>
        </w:rPr>
      </w:pPr>
      <w:r>
        <w:rPr>
          <w:rFonts w:ascii="Microsoft JhengHei"/>
          <w:color w:val="272424"/>
          <w:spacing w:val="-21"/>
          <w:sz w:val="35"/>
        </w:rPr>
        <w:t>Zaifliklarni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30"/>
          <w:sz w:val="35"/>
        </w:rPr>
        <w:t>yamash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4"/>
          <w:sz w:val="35"/>
        </w:rPr>
        <w:t>va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37"/>
          <w:sz w:val="35"/>
        </w:rPr>
        <w:t>so'nggi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16"/>
          <w:sz w:val="35"/>
        </w:rPr>
        <w:t>xavfsizlik</w:t>
      </w:r>
      <w:r>
        <w:rPr>
          <w:rFonts w:ascii="Microsoft JhengHei"/>
          <w:color w:val="272424"/>
          <w:spacing w:val="1"/>
          <w:sz w:val="35"/>
        </w:rPr>
        <w:t xml:space="preserve"> </w:t>
      </w:r>
      <w:r>
        <w:rPr>
          <w:rFonts w:ascii="Microsoft JhengHei"/>
          <w:color w:val="272424"/>
          <w:spacing w:val="-28"/>
          <w:sz w:val="35"/>
        </w:rPr>
        <w:t>tahdidlaridan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31"/>
          <w:sz w:val="35"/>
        </w:rPr>
        <w:t>himoya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22"/>
          <w:sz w:val="35"/>
        </w:rPr>
        <w:t>qilish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24"/>
          <w:sz w:val="35"/>
        </w:rPr>
        <w:t>uchun</w:t>
      </w:r>
      <w:r>
        <w:rPr>
          <w:rFonts w:ascii="Microsoft JhengHei"/>
          <w:color w:val="272424"/>
          <w:spacing w:val="1"/>
          <w:sz w:val="35"/>
        </w:rPr>
        <w:t xml:space="preserve"> </w:t>
      </w:r>
      <w:r>
        <w:rPr>
          <w:rFonts w:ascii="Microsoft JhengHei"/>
          <w:color w:val="272424"/>
          <w:spacing w:val="-29"/>
          <w:sz w:val="35"/>
        </w:rPr>
        <w:t>qurilmalaringiz</w:t>
      </w:r>
      <w:r>
        <w:rPr>
          <w:rFonts w:ascii="Microsoft JhengHei"/>
          <w:color w:val="272424"/>
          <w:spacing w:val="4"/>
          <w:sz w:val="35"/>
        </w:rPr>
        <w:t xml:space="preserve"> </w:t>
      </w:r>
      <w:r>
        <w:rPr>
          <w:rFonts w:ascii="Microsoft JhengHei"/>
          <w:color w:val="272424"/>
          <w:spacing w:val="-4"/>
          <w:sz w:val="35"/>
        </w:rPr>
        <w:t>va</w:t>
      </w:r>
      <w:r>
        <w:rPr>
          <w:rFonts w:ascii="Microsoft JhengHei"/>
          <w:color w:val="272424"/>
          <w:spacing w:val="-30"/>
          <w:sz w:val="35"/>
        </w:rPr>
        <w:t xml:space="preserve"> </w:t>
      </w:r>
      <w:r>
        <w:rPr>
          <w:rFonts w:ascii="Microsoft JhengHei"/>
          <w:color w:val="272424"/>
          <w:spacing w:val="-25"/>
          <w:sz w:val="35"/>
        </w:rPr>
        <w:t>dasturiy</w:t>
      </w:r>
      <w:r>
        <w:rPr>
          <w:rFonts w:ascii="Microsoft JhengHei"/>
          <w:color w:val="272424"/>
          <w:spacing w:val="-24"/>
          <w:sz w:val="35"/>
        </w:rPr>
        <w:t xml:space="preserve"> </w:t>
      </w:r>
      <w:r>
        <w:rPr>
          <w:rFonts w:ascii="Microsoft JhengHei"/>
          <w:color w:val="272424"/>
          <w:spacing w:val="-28"/>
          <w:sz w:val="35"/>
        </w:rPr>
        <w:t>ta'minotingizni</w:t>
      </w:r>
      <w:r>
        <w:rPr>
          <w:rFonts w:ascii="Microsoft JhengHei"/>
          <w:color w:val="272424"/>
          <w:spacing w:val="-85"/>
          <w:sz w:val="35"/>
        </w:rPr>
        <w:t xml:space="preserve"> </w:t>
      </w:r>
      <w:r>
        <w:rPr>
          <w:rFonts w:ascii="Microsoft JhengHei"/>
          <w:color w:val="272424"/>
          <w:sz w:val="35"/>
        </w:rPr>
        <w:t>yangilab</w:t>
      </w:r>
      <w:r>
        <w:rPr>
          <w:rFonts w:ascii="Microsoft JhengHei"/>
          <w:color w:val="272424"/>
          <w:spacing w:val="-56"/>
          <w:sz w:val="35"/>
        </w:rPr>
        <w:t xml:space="preserve"> </w:t>
      </w:r>
      <w:r>
        <w:rPr>
          <w:rFonts w:ascii="Microsoft JhengHei"/>
          <w:color w:val="272424"/>
          <w:sz w:val="35"/>
        </w:rPr>
        <w:t>turing.</w:t>
      </w:r>
    </w:p>
    <w:p w14:paraId="60E5B400">
      <w:pPr>
        <w:pStyle w:val="9"/>
        <w:spacing w:before="4"/>
        <w:rPr>
          <w:rFonts w:ascii="Microsoft JhengHei"/>
          <w:sz w:val="26"/>
        </w:rPr>
      </w:pPr>
    </w:p>
    <w:p w14:paraId="06115DAA">
      <w:pPr>
        <w:pStyle w:val="4"/>
        <w:tabs>
          <w:tab w:val="left" w:pos="2246"/>
        </w:tabs>
        <w:ind w:left="1208"/>
        <w:rPr>
          <w:rFonts w:ascii="Segoe UI Emoji" w:eastAsia="Segoe UI Emoji"/>
          <w:b w:val="0"/>
        </w:rPr>
      </w:pPr>
      <w:r>
        <w:rPr>
          <w:rFonts w:hint="eastAsia" w:ascii="Microsoft JhengHei" w:eastAsia="Microsoft JhengHei"/>
          <w:color w:val="272424"/>
          <w:position w:val="-3"/>
          <w:sz w:val="52"/>
        </w:rPr>
        <w:t>4</w:t>
      </w:r>
      <w:r>
        <w:rPr>
          <w:rFonts w:hint="eastAsia" w:ascii="Microsoft JhengHei" w:eastAsia="Microsoft JhengHei"/>
          <w:color w:val="272424"/>
          <w:position w:val="-3"/>
          <w:sz w:val="52"/>
        </w:rPr>
        <w:tab/>
      </w:r>
      <w:r>
        <w:rPr>
          <w:rFonts w:hint="eastAsia" w:ascii="Microsoft JhengHei" w:eastAsia="Microsoft JhengHei"/>
          <w:color w:val="272424"/>
          <w:spacing w:val="-27"/>
          <w:w w:val="95"/>
        </w:rPr>
        <w:t>Xodimlarningxavfsizligi</w:t>
      </w:r>
      <w:r>
        <w:rPr>
          <w:rFonts w:hint="eastAsia" w:ascii="Microsoft JhengHei" w:eastAsia="Microsoft JhengHei"/>
          <w:color w:val="272424"/>
          <w:spacing w:val="-44"/>
          <w:w w:val="95"/>
        </w:rPr>
        <w:t xml:space="preserve"> </w:t>
      </w:r>
      <w:r>
        <w:rPr>
          <w:rFonts w:hint="eastAsia" w:ascii="Microsoft JhengHei" w:eastAsia="Microsoft JhengHei"/>
          <w:color w:val="272424"/>
          <w:spacing w:val="-26"/>
          <w:w w:val="95"/>
        </w:rPr>
        <w:t>bo'yicha</w:t>
      </w:r>
      <w:r>
        <w:rPr>
          <w:rFonts w:hint="eastAsia" w:ascii="Microsoft JhengHei" w:eastAsia="Microsoft JhengHei"/>
          <w:color w:val="272424"/>
          <w:spacing w:val="-62"/>
          <w:w w:val="95"/>
        </w:rPr>
        <w:t xml:space="preserve"> </w:t>
      </w:r>
      <w:r>
        <w:rPr>
          <w:rFonts w:hint="eastAsia" w:ascii="Microsoft JhengHei" w:eastAsia="Microsoft JhengHei"/>
          <w:color w:val="272424"/>
          <w:spacing w:val="-26"/>
          <w:w w:val="95"/>
        </w:rPr>
        <w:t>trening</w:t>
      </w:r>
      <w:r>
        <w:rPr>
          <w:rFonts w:ascii="Segoe UI Emoji" w:eastAsia="Segoe UI Emoji"/>
          <w:b w:val="0"/>
          <w:color w:val="272424"/>
          <w:spacing w:val="-26"/>
          <w:w w:val="95"/>
        </w:rPr>
        <w:t>🎓</w:t>
      </w:r>
    </w:p>
    <w:p w14:paraId="43F0CC32">
      <w:pPr>
        <w:spacing w:before="61" w:line="208" w:lineRule="auto"/>
        <w:ind w:left="2246" w:right="3146" w:firstLine="0"/>
        <w:jc w:val="left"/>
        <w:rPr>
          <w:rFonts w:ascii="Microsoft JhengHei"/>
          <w:sz w:val="35"/>
        </w:rPr>
      </w:pPr>
      <w:r>
        <w:rPr>
          <w:rFonts w:ascii="Microsoft JhengHei"/>
          <w:color w:val="272424"/>
          <w:spacing w:val="-26"/>
          <w:sz w:val="35"/>
        </w:rPr>
        <w:t>Xodimlaringizni fishingelektron pochta</w:t>
      </w:r>
      <w:r>
        <w:rPr>
          <w:rFonts w:ascii="Microsoft JhengHei"/>
          <w:color w:val="272424"/>
          <w:spacing w:val="-25"/>
          <w:sz w:val="35"/>
        </w:rPr>
        <w:t xml:space="preserve"> </w:t>
      </w:r>
      <w:r>
        <w:rPr>
          <w:rFonts w:ascii="Microsoft JhengHei"/>
          <w:color w:val="272424"/>
          <w:spacing w:val="-23"/>
          <w:sz w:val="35"/>
        </w:rPr>
        <w:t>xabarlarini</w:t>
      </w:r>
      <w:r>
        <w:rPr>
          <w:rFonts w:ascii="Microsoft JhengHei"/>
          <w:color w:val="272424"/>
          <w:spacing w:val="-18"/>
          <w:sz w:val="35"/>
        </w:rPr>
        <w:t xml:space="preserve"> </w:t>
      </w:r>
      <w:r>
        <w:rPr>
          <w:rFonts w:ascii="Microsoft JhengHei"/>
          <w:color w:val="272424"/>
          <w:spacing w:val="-27"/>
          <w:sz w:val="35"/>
        </w:rPr>
        <w:t>aniqlash</w:t>
      </w:r>
      <w:r>
        <w:rPr>
          <w:rFonts w:ascii="Microsoft JhengHei"/>
          <w:color w:val="272424"/>
          <w:spacing w:val="-34"/>
          <w:sz w:val="35"/>
        </w:rPr>
        <w:t xml:space="preserve"> </w:t>
      </w:r>
      <w:r>
        <w:rPr>
          <w:rFonts w:ascii="Microsoft JhengHei"/>
          <w:color w:val="272424"/>
          <w:spacing w:val="-4"/>
          <w:sz w:val="35"/>
        </w:rPr>
        <w:t>va</w:t>
      </w:r>
      <w:r>
        <w:rPr>
          <w:rFonts w:ascii="Microsoft JhengHei"/>
          <w:color w:val="272424"/>
          <w:spacing w:val="-34"/>
          <w:sz w:val="35"/>
        </w:rPr>
        <w:t xml:space="preserve"> </w:t>
      </w:r>
      <w:r>
        <w:rPr>
          <w:rFonts w:ascii="Microsoft JhengHei"/>
          <w:color w:val="272424"/>
          <w:spacing w:val="-30"/>
          <w:sz w:val="35"/>
        </w:rPr>
        <w:t>shubhali</w:t>
      </w:r>
      <w:r>
        <w:rPr>
          <w:rFonts w:ascii="Microsoft JhengHei"/>
          <w:color w:val="272424"/>
          <w:spacing w:val="-13"/>
          <w:sz w:val="35"/>
        </w:rPr>
        <w:t xml:space="preserve"> </w:t>
      </w:r>
      <w:r>
        <w:rPr>
          <w:rFonts w:ascii="Microsoft JhengHei"/>
          <w:color w:val="272424"/>
          <w:spacing w:val="-28"/>
          <w:sz w:val="35"/>
        </w:rPr>
        <w:t>veb-saytlardan</w:t>
      </w:r>
      <w:r>
        <w:rPr>
          <w:rFonts w:ascii="Microsoft JhengHei"/>
          <w:color w:val="272424"/>
          <w:spacing w:val="-84"/>
          <w:sz w:val="35"/>
        </w:rPr>
        <w:t xml:space="preserve"> </w:t>
      </w:r>
      <w:r>
        <w:rPr>
          <w:rFonts w:ascii="Microsoft JhengHei"/>
          <w:color w:val="272424"/>
          <w:spacing w:val="-27"/>
          <w:sz w:val="35"/>
        </w:rPr>
        <w:t>qochish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28"/>
          <w:sz w:val="35"/>
        </w:rPr>
        <w:t>kabi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27"/>
          <w:sz w:val="35"/>
        </w:rPr>
        <w:t>tarmoq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21"/>
          <w:sz w:val="35"/>
        </w:rPr>
        <w:t>xavfsizligi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25"/>
          <w:sz w:val="35"/>
        </w:rPr>
        <w:t>bo'yicha</w:t>
      </w:r>
      <w:r>
        <w:rPr>
          <w:rFonts w:ascii="Microsoft JhengHei"/>
          <w:color w:val="272424"/>
          <w:sz w:val="35"/>
        </w:rPr>
        <w:t xml:space="preserve"> </w:t>
      </w:r>
      <w:r>
        <w:rPr>
          <w:rFonts w:ascii="Microsoft JhengHei"/>
          <w:color w:val="272424"/>
          <w:spacing w:val="-23"/>
          <w:sz w:val="35"/>
        </w:rPr>
        <w:t>eng</w:t>
      </w:r>
      <w:r>
        <w:rPr>
          <w:rFonts w:ascii="Microsoft JhengHei"/>
          <w:color w:val="272424"/>
          <w:spacing w:val="1"/>
          <w:sz w:val="35"/>
        </w:rPr>
        <w:t xml:space="preserve"> </w:t>
      </w:r>
      <w:r>
        <w:rPr>
          <w:rFonts w:ascii="Microsoft JhengHei"/>
          <w:color w:val="272424"/>
          <w:spacing w:val="-24"/>
          <w:sz w:val="35"/>
        </w:rPr>
        <w:t xml:space="preserve">yaxshi </w:t>
      </w:r>
      <w:r>
        <w:rPr>
          <w:rFonts w:ascii="Microsoft JhengHei"/>
          <w:color w:val="272424"/>
          <w:spacing w:val="-27"/>
          <w:sz w:val="35"/>
        </w:rPr>
        <w:t>amaliyotlar</w:t>
      </w:r>
      <w:r>
        <w:rPr>
          <w:rFonts w:ascii="Microsoft JhengHei"/>
          <w:color w:val="272424"/>
          <w:spacing w:val="-23"/>
          <w:sz w:val="35"/>
        </w:rPr>
        <w:t xml:space="preserve"> </w:t>
      </w:r>
      <w:r>
        <w:rPr>
          <w:rFonts w:ascii="Microsoft JhengHei"/>
          <w:color w:val="272424"/>
          <w:spacing w:val="-25"/>
          <w:sz w:val="35"/>
        </w:rPr>
        <w:t>bo'yicha</w:t>
      </w:r>
      <w:r>
        <w:rPr>
          <w:rFonts w:ascii="Microsoft JhengHei"/>
          <w:color w:val="272424"/>
          <w:spacing w:val="-31"/>
          <w:sz w:val="35"/>
        </w:rPr>
        <w:t xml:space="preserve"> o'rgating.</w:t>
      </w:r>
    </w:p>
    <w:p w14:paraId="68225BCD">
      <w:pPr>
        <w:spacing w:after="0" w:line="208" w:lineRule="auto"/>
        <w:jc w:val="left"/>
        <w:rPr>
          <w:rFonts w:ascii="Microsoft JhengHei"/>
          <w:sz w:val="35"/>
        </w:rPr>
        <w:sectPr>
          <w:type w:val="continuous"/>
          <w:pgSz w:w="23040" w:h="12960" w:orient="landscape"/>
          <w:pgMar w:top="1040" w:right="140" w:bottom="280" w:left="20" w:header="720" w:footer="720" w:gutter="0"/>
          <w:cols w:equalWidth="0" w:num="2">
            <w:col w:w="10670" w:space="40"/>
            <w:col w:w="12170"/>
          </w:cols>
        </w:sectPr>
      </w:pPr>
    </w:p>
    <w:p w14:paraId="46560E87">
      <w:pPr>
        <w:pStyle w:val="2"/>
        <w:spacing w:line="1459" w:lineRule="exact"/>
        <w:ind w:left="1899" w:right="2403"/>
        <w:jc w:val="center"/>
        <w:rPr>
          <w:rFonts w:ascii="Microsoft JhengHei"/>
        </w:rPr>
      </w:pPr>
      <w:r>
        <w:rPr>
          <w:rFonts w:ascii="Microsoft JhengHei"/>
          <w:spacing w:val="-69"/>
        </w:rPr>
        <w:t>Tarmoqxavfsizligi</w:t>
      </w:r>
      <w:r>
        <w:rPr>
          <w:rFonts w:ascii="Microsoft JhengHei"/>
          <w:spacing w:val="-93"/>
        </w:rPr>
        <w:t xml:space="preserve"> </w:t>
      </w:r>
      <w:r>
        <w:rPr>
          <w:rFonts w:ascii="Microsoft JhengHei"/>
          <w:spacing w:val="-69"/>
        </w:rPr>
        <w:t>vositalari</w:t>
      </w:r>
      <w:r>
        <w:rPr>
          <w:rFonts w:ascii="Microsoft JhengHei"/>
          <w:spacing w:val="-94"/>
        </w:rPr>
        <w:t xml:space="preserve"> </w:t>
      </w:r>
      <w:r>
        <w:rPr>
          <w:rFonts w:ascii="Microsoft JhengHei"/>
        </w:rPr>
        <w:t>va</w:t>
      </w:r>
      <w:r>
        <w:rPr>
          <w:rFonts w:ascii="Microsoft JhengHei"/>
          <w:spacing w:val="-123"/>
        </w:rPr>
        <w:t xml:space="preserve"> </w:t>
      </w:r>
      <w:r>
        <w:rPr>
          <w:rFonts w:ascii="Microsoft JhengHei"/>
          <w:spacing w:val="-83"/>
        </w:rPr>
        <w:t>texnologiyalari</w:t>
      </w:r>
    </w:p>
    <w:p w14:paraId="24EBDBB5">
      <w:pPr>
        <w:pStyle w:val="9"/>
        <w:rPr>
          <w:rFonts w:ascii="Microsoft JhengHei"/>
          <w:b/>
          <w:sz w:val="20"/>
        </w:rPr>
      </w:pPr>
    </w:p>
    <w:p w14:paraId="13306DC5">
      <w:pPr>
        <w:pStyle w:val="9"/>
        <w:rPr>
          <w:rFonts w:ascii="Microsoft JhengHei"/>
          <w:b/>
          <w:sz w:val="20"/>
        </w:rPr>
      </w:pPr>
    </w:p>
    <w:p w14:paraId="2707A58A">
      <w:pPr>
        <w:pStyle w:val="9"/>
        <w:rPr>
          <w:rFonts w:ascii="Microsoft JhengHei"/>
          <w:b/>
          <w:sz w:val="20"/>
        </w:rPr>
      </w:pPr>
    </w:p>
    <w:p w14:paraId="174CAF54">
      <w:pPr>
        <w:pStyle w:val="9"/>
        <w:spacing w:before="7"/>
        <w:rPr>
          <w:rFonts w:ascii="Microsoft JhengHei"/>
          <w:b/>
        </w:rPr>
      </w:pPr>
    </w:p>
    <w:p w14:paraId="4793F8E9">
      <w:pPr>
        <w:spacing w:after="0"/>
        <w:rPr>
          <w:rFonts w:ascii="Microsoft JhengHei"/>
        </w:rPr>
        <w:sectPr>
          <w:pgSz w:w="23040" w:h="12960" w:orient="landscape"/>
          <w:pgMar w:top="1180" w:right="140" w:bottom="280" w:left="20" w:header="720" w:footer="720" w:gutter="0"/>
          <w:cols w:space="720" w:num="1"/>
        </w:sectPr>
      </w:pPr>
    </w:p>
    <w:p w14:paraId="38E56D80">
      <w:pPr>
        <w:pStyle w:val="3"/>
        <w:spacing w:line="165" w:lineRule="auto"/>
        <w:ind w:right="-15"/>
        <w:rPr>
          <w:rFonts w:ascii="Microsoft JhengHei"/>
        </w:rPr>
      </w:pPr>
      <w:r>
        <w:pict>
          <v:rect id="_x0000_s1148" o:spid="_x0000_s1148" o:spt="1" style="position:absolute;left:0pt;margin-left:0pt;margin-top:0pt;height:648pt;width:1152pt;mso-position-horizontal-relative:page;mso-position-vertical-relative:page;z-index:-251639808;mso-width-relative:page;mso-height-relative:page;" filled="f" stroked="t" coordsize="21600,21600">
            <v:path/>
            <v:fill on="f" focussize="0,0"/>
            <v:stroke weight="1.08pt" color="#E4DFDF"/>
            <v:imagedata o:title=""/>
            <o:lock v:ext="edit"/>
          </v:rect>
        </w:pict>
      </w:r>
      <w:r>
        <w:rPr>
          <w:rFonts w:ascii="Microsoft JhengHei"/>
        </w:rPr>
        <w:t>Kirishni</w:t>
      </w:r>
      <w:r>
        <w:rPr>
          <w:rFonts w:ascii="Microsoft JhengHei"/>
          <w:spacing w:val="1"/>
        </w:rPr>
        <w:t xml:space="preserve"> </w:t>
      </w:r>
      <w:r>
        <w:rPr>
          <w:rFonts w:ascii="Microsoft JhengHei"/>
        </w:rPr>
        <w:t>aniqlash</w:t>
      </w:r>
      <w:r>
        <w:rPr>
          <w:rFonts w:ascii="Microsoft JhengHei"/>
          <w:spacing w:val="1"/>
        </w:rPr>
        <w:t xml:space="preserve"> </w:t>
      </w:r>
      <w:r>
        <w:rPr>
          <w:rFonts w:ascii="Microsoft JhengHei"/>
          <w:spacing w:val="-35"/>
        </w:rPr>
        <w:t>tizimlari</w:t>
      </w:r>
      <w:r>
        <w:rPr>
          <w:rFonts w:ascii="Microsoft JhengHei"/>
          <w:spacing w:val="-54"/>
        </w:rPr>
        <w:t xml:space="preserve"> </w:t>
      </w:r>
      <w:r>
        <w:rPr>
          <w:rFonts w:ascii="Microsoft JhengHei"/>
          <w:spacing w:val="-34"/>
        </w:rPr>
        <w:t>(IDS)</w:t>
      </w:r>
    </w:p>
    <w:p w14:paraId="6A20912E">
      <w:pPr>
        <w:spacing w:before="334" w:line="208" w:lineRule="auto"/>
        <w:ind w:left="3333" w:right="-15" w:firstLine="0"/>
        <w:jc w:val="left"/>
        <w:rPr>
          <w:rFonts w:ascii="Microsoft JhengHei"/>
          <w:sz w:val="35"/>
        </w:rPr>
      </w:pPr>
      <w:r>
        <w:rPr>
          <w:rFonts w:ascii="Microsoft JhengHei"/>
          <w:color w:val="272424"/>
          <w:spacing w:val="-22"/>
          <w:sz w:val="35"/>
        </w:rPr>
        <w:t xml:space="preserve">Zararli </w:t>
      </w:r>
      <w:r>
        <w:rPr>
          <w:rFonts w:ascii="Microsoft JhengHei"/>
          <w:color w:val="272424"/>
          <w:spacing w:val="-21"/>
          <w:sz w:val="35"/>
        </w:rPr>
        <w:t>faoliyat uchun</w:t>
      </w:r>
      <w:r>
        <w:rPr>
          <w:rFonts w:ascii="Microsoft JhengHei"/>
          <w:color w:val="272424"/>
          <w:spacing w:val="-20"/>
          <w:sz w:val="35"/>
        </w:rPr>
        <w:t xml:space="preserve"> </w:t>
      </w:r>
      <w:r>
        <w:rPr>
          <w:rFonts w:ascii="Microsoft JhengHei"/>
          <w:color w:val="272424"/>
          <w:spacing w:val="-27"/>
          <w:sz w:val="35"/>
        </w:rPr>
        <w:t>tarmoqingizni</w:t>
      </w:r>
      <w:r>
        <w:rPr>
          <w:rFonts w:ascii="Microsoft JhengHei"/>
          <w:color w:val="272424"/>
          <w:spacing w:val="-19"/>
          <w:sz w:val="35"/>
        </w:rPr>
        <w:t xml:space="preserve"> </w:t>
      </w:r>
      <w:r>
        <w:rPr>
          <w:rFonts w:ascii="Microsoft JhengHei"/>
          <w:color w:val="272424"/>
          <w:spacing w:val="-26"/>
          <w:sz w:val="35"/>
        </w:rPr>
        <w:t>kuzatib</w:t>
      </w:r>
      <w:r>
        <w:rPr>
          <w:rFonts w:ascii="Microsoft JhengHei"/>
          <w:color w:val="272424"/>
          <w:spacing w:val="-25"/>
          <w:sz w:val="35"/>
        </w:rPr>
        <w:t xml:space="preserve"> </w:t>
      </w:r>
      <w:r>
        <w:rPr>
          <w:rFonts w:ascii="Microsoft JhengHei"/>
          <w:color w:val="272424"/>
          <w:spacing w:val="-20"/>
          <w:sz w:val="35"/>
        </w:rPr>
        <w:t>boringva xavfsizlikning</w:t>
      </w:r>
      <w:r>
        <w:rPr>
          <w:rFonts w:ascii="Microsoft JhengHei"/>
          <w:color w:val="272424"/>
          <w:spacing w:val="-85"/>
          <w:sz w:val="35"/>
        </w:rPr>
        <w:t xml:space="preserve"> </w:t>
      </w:r>
      <w:r>
        <w:rPr>
          <w:rFonts w:ascii="Microsoft JhengHei"/>
          <w:color w:val="272424"/>
          <w:spacing w:val="-27"/>
          <w:sz w:val="35"/>
        </w:rPr>
        <w:t xml:space="preserve">har </w:t>
      </w:r>
      <w:r>
        <w:rPr>
          <w:rFonts w:ascii="Microsoft JhengHei"/>
          <w:color w:val="272424"/>
          <w:spacing w:val="-26"/>
          <w:sz w:val="35"/>
        </w:rPr>
        <w:t>qanday buzilishi</w:t>
      </w:r>
      <w:r>
        <w:rPr>
          <w:rFonts w:ascii="Microsoft JhengHei"/>
          <w:color w:val="272424"/>
          <w:spacing w:val="-25"/>
          <w:sz w:val="35"/>
        </w:rPr>
        <w:t xml:space="preserve"> </w:t>
      </w:r>
      <w:r>
        <w:rPr>
          <w:rFonts w:ascii="Microsoft JhengHei"/>
          <w:color w:val="272424"/>
          <w:spacing w:val="-26"/>
          <w:sz w:val="35"/>
        </w:rPr>
        <w:t>to'g'risida xabardor</w:t>
      </w:r>
      <w:r>
        <w:rPr>
          <w:rFonts w:ascii="Microsoft JhengHei"/>
          <w:color w:val="272424"/>
          <w:spacing w:val="-25"/>
          <w:sz w:val="35"/>
        </w:rPr>
        <w:t xml:space="preserve"> </w:t>
      </w:r>
      <w:r>
        <w:rPr>
          <w:rFonts w:ascii="Microsoft JhengHei"/>
          <w:color w:val="272424"/>
          <w:sz w:val="35"/>
        </w:rPr>
        <w:t>qiling.</w:t>
      </w:r>
    </w:p>
    <w:p w14:paraId="1B11EC45">
      <w:pPr>
        <w:pStyle w:val="3"/>
        <w:spacing w:line="165" w:lineRule="auto"/>
        <w:ind w:left="1055" w:right="1308"/>
        <w:jc w:val="both"/>
        <w:rPr>
          <w:rFonts w:ascii="Microsoft JhengHei"/>
        </w:rPr>
      </w:pPr>
      <w:r>
        <w:rPr>
          <w:b w:val="0"/>
        </w:rPr>
        <w:br w:type="column"/>
      </w:r>
      <w:r>
        <w:rPr>
          <w:rFonts w:ascii="Microsoft JhengHei"/>
          <w:spacing w:val="-72"/>
        </w:rPr>
        <w:t xml:space="preserve">Vi </w:t>
      </w:r>
      <w:r>
        <w:rPr>
          <w:rFonts w:ascii="Microsoft JhengHei"/>
          <w:spacing w:val="-19"/>
        </w:rPr>
        <w:t>rtual</w:t>
      </w:r>
      <w:r>
        <w:rPr>
          <w:rFonts w:ascii="Microsoft JhengHei"/>
          <w:spacing w:val="-18"/>
        </w:rPr>
        <w:t xml:space="preserve"> </w:t>
      </w:r>
      <w:r>
        <w:rPr>
          <w:rFonts w:ascii="Microsoft JhengHei"/>
          <w:spacing w:val="-19"/>
        </w:rPr>
        <w:t>sha</w:t>
      </w:r>
      <w:r>
        <w:rPr>
          <w:rFonts w:ascii="Microsoft JhengHei"/>
          <w:spacing w:val="-78"/>
        </w:rPr>
        <w:t xml:space="preserve"> </w:t>
      </w:r>
      <w:r>
        <w:rPr>
          <w:rFonts w:ascii="Microsoft JhengHei"/>
          <w:spacing w:val="-19"/>
        </w:rPr>
        <w:t>xsiy</w:t>
      </w:r>
      <w:r>
        <w:rPr>
          <w:rFonts w:ascii="Microsoft JhengHei"/>
          <w:spacing w:val="-127"/>
        </w:rPr>
        <w:t xml:space="preserve"> </w:t>
      </w:r>
      <w:r>
        <w:rPr>
          <w:rFonts w:ascii="Microsoft JhengHei"/>
          <w:spacing w:val="-20"/>
        </w:rPr>
        <w:t>tarmoq</w:t>
      </w:r>
    </w:p>
    <w:p w14:paraId="667712FD">
      <w:pPr>
        <w:spacing w:before="0" w:line="876" w:lineRule="exact"/>
        <w:ind w:left="1055" w:right="0" w:firstLine="0"/>
        <w:jc w:val="left"/>
        <w:rPr>
          <w:rFonts w:ascii="Microsoft JhengHei"/>
          <w:sz w:val="35"/>
        </w:rPr>
      </w:pPr>
      <w:r>
        <w:rPr>
          <w:rFonts w:ascii="Microsoft JhengHei"/>
          <w:b/>
          <w:spacing w:val="-185"/>
          <w:w w:val="100"/>
          <w:position w:val="26"/>
          <w:sz w:val="52"/>
        </w:rPr>
        <w:t>(</w:t>
      </w:r>
      <w:r>
        <w:rPr>
          <w:rFonts w:ascii="Microsoft JhengHei"/>
          <w:color w:val="272424"/>
          <w:spacing w:val="-11"/>
          <w:w w:val="100"/>
          <w:sz w:val="35"/>
        </w:rPr>
        <w:t>I</w:t>
      </w:r>
      <w:r>
        <w:rPr>
          <w:rFonts w:ascii="Microsoft JhengHei"/>
          <w:color w:val="272424"/>
          <w:spacing w:val="-128"/>
          <w:w w:val="100"/>
          <w:sz w:val="35"/>
        </w:rPr>
        <w:t>n</w:t>
      </w:r>
      <w:r>
        <w:rPr>
          <w:rFonts w:ascii="Microsoft JhengHei"/>
          <w:b/>
          <w:spacing w:val="-270"/>
          <w:w w:val="100"/>
          <w:position w:val="26"/>
          <w:sz w:val="52"/>
        </w:rPr>
        <w:t>V</w:t>
      </w:r>
      <w:r>
        <w:rPr>
          <w:rFonts w:ascii="Microsoft JhengHei"/>
          <w:color w:val="272424"/>
          <w:spacing w:val="-16"/>
          <w:w w:val="100"/>
          <w:sz w:val="35"/>
        </w:rPr>
        <w:t>t</w:t>
      </w:r>
      <w:r>
        <w:rPr>
          <w:rFonts w:ascii="Microsoft JhengHei"/>
          <w:color w:val="272424"/>
          <w:spacing w:val="-66"/>
          <w:w w:val="100"/>
          <w:sz w:val="35"/>
        </w:rPr>
        <w:t>e</w:t>
      </w:r>
      <w:r>
        <w:rPr>
          <w:rFonts w:ascii="Microsoft JhengHei"/>
          <w:b/>
          <w:spacing w:val="-294"/>
          <w:w w:val="100"/>
          <w:position w:val="26"/>
          <w:sz w:val="52"/>
        </w:rPr>
        <w:t>P</w:t>
      </w:r>
      <w:r>
        <w:rPr>
          <w:rFonts w:ascii="Microsoft JhengHei"/>
          <w:color w:val="272424"/>
          <w:spacing w:val="-15"/>
          <w:w w:val="100"/>
          <w:sz w:val="35"/>
        </w:rPr>
        <w:t>r</w:t>
      </w:r>
      <w:r>
        <w:rPr>
          <w:rFonts w:ascii="Microsoft JhengHei"/>
          <w:color w:val="272424"/>
          <w:spacing w:val="-52"/>
          <w:w w:val="100"/>
          <w:sz w:val="35"/>
        </w:rPr>
        <w:t>n</w:t>
      </w:r>
      <w:r>
        <w:rPr>
          <w:rFonts w:ascii="Microsoft JhengHei"/>
          <w:b/>
          <w:spacing w:val="-415"/>
          <w:w w:val="100"/>
          <w:position w:val="26"/>
          <w:sz w:val="52"/>
        </w:rPr>
        <w:t>N</w:t>
      </w:r>
      <w:r>
        <w:rPr>
          <w:rFonts w:ascii="Microsoft JhengHei"/>
          <w:color w:val="272424"/>
          <w:spacing w:val="-31"/>
          <w:w w:val="100"/>
          <w:sz w:val="35"/>
        </w:rPr>
        <w:t>e</w:t>
      </w:r>
      <w:r>
        <w:rPr>
          <w:rFonts w:ascii="Microsoft JhengHei"/>
          <w:color w:val="272424"/>
          <w:spacing w:val="-103"/>
          <w:w w:val="100"/>
          <w:sz w:val="35"/>
        </w:rPr>
        <w:t>t</w:t>
      </w:r>
      <w:r>
        <w:rPr>
          <w:rFonts w:ascii="Microsoft JhengHei"/>
          <w:b/>
          <w:spacing w:val="-12"/>
          <w:w w:val="100"/>
          <w:position w:val="26"/>
          <w:sz w:val="52"/>
        </w:rPr>
        <w:t>)</w:t>
      </w:r>
      <w:r>
        <w:rPr>
          <w:rFonts w:ascii="Microsoft JhengHei"/>
          <w:color w:val="272424"/>
          <w:spacing w:val="-44"/>
          <w:w w:val="100"/>
          <w:sz w:val="35"/>
        </w:rPr>
        <w:t>o</w:t>
      </w:r>
      <w:r>
        <w:rPr>
          <w:rFonts w:ascii="Microsoft JhengHei"/>
          <w:color w:val="272424"/>
          <w:spacing w:val="-16"/>
          <w:w w:val="100"/>
          <w:sz w:val="35"/>
        </w:rPr>
        <w:t>r</w:t>
      </w:r>
      <w:r>
        <w:rPr>
          <w:rFonts w:ascii="Microsoft JhengHei"/>
          <w:color w:val="272424"/>
          <w:spacing w:val="-46"/>
          <w:w w:val="100"/>
          <w:sz w:val="35"/>
        </w:rPr>
        <w:t>q</w:t>
      </w:r>
      <w:r>
        <w:rPr>
          <w:rFonts w:ascii="Microsoft JhengHei"/>
          <w:color w:val="272424"/>
          <w:spacing w:val="-31"/>
          <w:w w:val="100"/>
          <w:sz w:val="35"/>
        </w:rPr>
        <w:t>a</w:t>
      </w:r>
      <w:r>
        <w:rPr>
          <w:rFonts w:ascii="Microsoft JhengHei"/>
          <w:color w:val="272424"/>
          <w:spacing w:val="-18"/>
          <w:w w:val="100"/>
          <w:sz w:val="35"/>
        </w:rPr>
        <w:t>l</w:t>
      </w:r>
      <w:r>
        <w:rPr>
          <w:rFonts w:ascii="Microsoft JhengHei"/>
          <w:color w:val="272424"/>
          <w:w w:val="100"/>
          <w:sz w:val="35"/>
        </w:rPr>
        <w:t>i</w:t>
      </w:r>
      <w:r>
        <w:rPr>
          <w:rFonts w:ascii="Microsoft JhengHei"/>
          <w:color w:val="272424"/>
          <w:spacing w:val="-24"/>
          <w:sz w:val="35"/>
        </w:rPr>
        <w:t xml:space="preserve"> </w:t>
      </w:r>
      <w:r>
        <w:rPr>
          <w:rFonts w:ascii="Microsoft JhengHei"/>
          <w:color w:val="272424"/>
          <w:spacing w:val="-8"/>
          <w:w w:val="100"/>
          <w:sz w:val="35"/>
        </w:rPr>
        <w:t>x</w:t>
      </w:r>
      <w:r>
        <w:rPr>
          <w:rFonts w:ascii="Microsoft JhengHei"/>
          <w:color w:val="272424"/>
          <w:spacing w:val="-31"/>
          <w:w w:val="100"/>
          <w:sz w:val="35"/>
        </w:rPr>
        <w:t>a</w:t>
      </w:r>
      <w:r>
        <w:rPr>
          <w:rFonts w:ascii="Microsoft JhengHei"/>
          <w:color w:val="272424"/>
          <w:spacing w:val="-7"/>
          <w:w w:val="100"/>
          <w:sz w:val="35"/>
        </w:rPr>
        <w:t>v</w:t>
      </w:r>
      <w:r>
        <w:rPr>
          <w:rFonts w:ascii="Microsoft JhengHei"/>
          <w:color w:val="272424"/>
          <w:spacing w:val="-18"/>
          <w:w w:val="100"/>
          <w:sz w:val="35"/>
        </w:rPr>
        <w:t>f</w:t>
      </w:r>
      <w:r>
        <w:rPr>
          <w:rFonts w:ascii="Microsoft JhengHei"/>
          <w:color w:val="272424"/>
          <w:spacing w:val="-31"/>
          <w:w w:val="100"/>
          <w:sz w:val="35"/>
        </w:rPr>
        <w:t>s</w:t>
      </w:r>
      <w:r>
        <w:rPr>
          <w:rFonts w:ascii="Microsoft JhengHei"/>
          <w:color w:val="272424"/>
          <w:spacing w:val="-18"/>
          <w:w w:val="100"/>
          <w:sz w:val="35"/>
        </w:rPr>
        <w:t>i</w:t>
      </w:r>
      <w:r>
        <w:rPr>
          <w:rFonts w:ascii="Microsoft JhengHei"/>
          <w:color w:val="272424"/>
          <w:w w:val="100"/>
          <w:sz w:val="35"/>
        </w:rPr>
        <w:t>z</w:t>
      </w:r>
    </w:p>
    <w:p w14:paraId="4B0F393E">
      <w:pPr>
        <w:spacing w:before="19" w:line="208" w:lineRule="auto"/>
        <w:ind w:left="1055" w:right="-7" w:firstLine="0"/>
        <w:jc w:val="left"/>
        <w:rPr>
          <w:rFonts w:ascii="Microsoft JhengHei"/>
          <w:sz w:val="35"/>
        </w:rPr>
      </w:pPr>
      <w:r>
        <w:rPr>
          <w:rFonts w:ascii="Microsoft JhengHei"/>
          <w:color w:val="272424"/>
          <w:spacing w:val="-27"/>
          <w:sz w:val="35"/>
        </w:rPr>
        <w:t>ulanishlarni</w:t>
      </w:r>
      <w:r>
        <w:rPr>
          <w:rFonts w:ascii="Microsoft JhengHei"/>
          <w:color w:val="272424"/>
          <w:spacing w:val="-19"/>
          <w:sz w:val="35"/>
        </w:rPr>
        <w:t xml:space="preserve"> </w:t>
      </w:r>
      <w:r>
        <w:rPr>
          <w:rFonts w:ascii="Microsoft JhengHei"/>
          <w:color w:val="272424"/>
          <w:spacing w:val="-26"/>
          <w:sz w:val="35"/>
        </w:rPr>
        <w:t>o'rnating,</w:t>
      </w:r>
      <w:r>
        <w:rPr>
          <w:rFonts w:ascii="Microsoft JhengHei"/>
          <w:color w:val="272424"/>
          <w:spacing w:val="-25"/>
          <w:sz w:val="35"/>
        </w:rPr>
        <w:t xml:space="preserve"> </w:t>
      </w:r>
      <w:r>
        <w:rPr>
          <w:rFonts w:ascii="Microsoft JhengHei"/>
          <w:color w:val="272424"/>
          <w:spacing w:val="-11"/>
          <w:sz w:val="35"/>
        </w:rPr>
        <w:t>ma'lumotlaringizni</w:t>
      </w:r>
      <w:r>
        <w:rPr>
          <w:rFonts w:ascii="Microsoft JhengHei"/>
          <w:color w:val="272424"/>
          <w:spacing w:val="-10"/>
          <w:sz w:val="35"/>
        </w:rPr>
        <w:t xml:space="preserve"> </w:t>
      </w:r>
      <w:r>
        <w:rPr>
          <w:rFonts w:ascii="Microsoft JhengHei"/>
          <w:color w:val="272424"/>
          <w:spacing w:val="-24"/>
          <w:sz w:val="35"/>
        </w:rPr>
        <w:t xml:space="preserve">to'sib qo'yishdan </w:t>
      </w:r>
      <w:r>
        <w:rPr>
          <w:rFonts w:ascii="Microsoft JhengHei"/>
          <w:color w:val="272424"/>
          <w:spacing w:val="-23"/>
          <w:sz w:val="35"/>
        </w:rPr>
        <w:t>va</w:t>
      </w:r>
      <w:r>
        <w:rPr>
          <w:rFonts w:ascii="Microsoft JhengHei"/>
          <w:color w:val="272424"/>
          <w:spacing w:val="-22"/>
          <w:sz w:val="35"/>
        </w:rPr>
        <w:t xml:space="preserve"> </w:t>
      </w:r>
      <w:r>
        <w:rPr>
          <w:rFonts w:ascii="Microsoft JhengHei"/>
          <w:color w:val="272424"/>
          <w:sz w:val="35"/>
        </w:rPr>
        <w:t>maxfiylikni</w:t>
      </w:r>
      <w:r>
        <w:rPr>
          <w:rFonts w:ascii="Microsoft JhengHei"/>
          <w:color w:val="272424"/>
          <w:spacing w:val="1"/>
          <w:sz w:val="35"/>
        </w:rPr>
        <w:t xml:space="preserve"> </w:t>
      </w:r>
      <w:r>
        <w:rPr>
          <w:rFonts w:ascii="Microsoft JhengHei"/>
          <w:color w:val="272424"/>
          <w:spacing w:val="-29"/>
          <w:sz w:val="35"/>
        </w:rPr>
        <w:t>ta'minlashdan himoya</w:t>
      </w:r>
      <w:r>
        <w:rPr>
          <w:rFonts w:ascii="Microsoft JhengHei"/>
          <w:color w:val="272424"/>
          <w:spacing w:val="-85"/>
          <w:sz w:val="35"/>
        </w:rPr>
        <w:t xml:space="preserve"> </w:t>
      </w:r>
      <w:r>
        <w:rPr>
          <w:rFonts w:ascii="Microsoft JhengHei"/>
          <w:color w:val="272424"/>
          <w:sz w:val="35"/>
        </w:rPr>
        <w:t>qiling.</w:t>
      </w:r>
    </w:p>
    <w:p w14:paraId="573FDE35">
      <w:pPr>
        <w:pStyle w:val="3"/>
        <w:spacing w:line="165" w:lineRule="auto"/>
        <w:ind w:left="1285"/>
        <w:rPr>
          <w:rFonts w:ascii="Microsoft JhengHei"/>
        </w:rPr>
      </w:pPr>
      <w:r>
        <w:rPr>
          <w:b w:val="0"/>
        </w:rPr>
        <w:br w:type="column"/>
      </w:r>
      <w:r>
        <w:rPr>
          <w:rFonts w:ascii="Microsoft JhengHei"/>
        </w:rPr>
        <w:t>Xavfsizlik</w:t>
      </w:r>
      <w:r>
        <w:rPr>
          <w:rFonts w:ascii="Microsoft JhengHei"/>
          <w:spacing w:val="1"/>
        </w:rPr>
        <w:t xml:space="preserve"> </w:t>
      </w:r>
      <w:r>
        <w:rPr>
          <w:rFonts w:ascii="Microsoft JhengHei"/>
          <w:spacing w:val="-33"/>
        </w:rPr>
        <w:t>ma'lumotlari</w:t>
      </w:r>
      <w:r>
        <w:rPr>
          <w:rFonts w:ascii="Microsoft JhengHei"/>
          <w:spacing w:val="-127"/>
        </w:rPr>
        <w:t xml:space="preserve"> </w:t>
      </w:r>
      <w:r>
        <w:rPr>
          <w:rFonts w:ascii="Microsoft JhengHei"/>
          <w:spacing w:val="-43"/>
        </w:rPr>
        <w:t>va</w:t>
      </w:r>
      <w:r>
        <w:rPr>
          <w:rFonts w:ascii="Microsoft JhengHei"/>
          <w:spacing w:val="-77"/>
        </w:rPr>
        <w:t xml:space="preserve"> </w:t>
      </w:r>
      <w:r>
        <w:rPr>
          <w:rFonts w:ascii="Microsoft JhengHei"/>
          <w:spacing w:val="-43"/>
        </w:rPr>
        <w:t>hodisalarni</w:t>
      </w:r>
      <w:r>
        <w:rPr>
          <w:rFonts w:ascii="Microsoft JhengHei"/>
          <w:spacing w:val="-127"/>
        </w:rPr>
        <w:t xml:space="preserve"> </w:t>
      </w:r>
      <w:r>
        <w:rPr>
          <w:rFonts w:ascii="Microsoft JhengHei"/>
          <w:spacing w:val="-9"/>
        </w:rPr>
        <w:t>boshqarish</w:t>
      </w:r>
      <w:r>
        <w:rPr>
          <w:rFonts w:ascii="Microsoft JhengHei"/>
          <w:spacing w:val="-8"/>
        </w:rPr>
        <w:t xml:space="preserve"> </w:t>
      </w:r>
      <w:r>
        <w:rPr>
          <w:rFonts w:ascii="Microsoft JhengHei"/>
        </w:rPr>
        <w:t>(SIEM)</w:t>
      </w:r>
    </w:p>
    <w:p w14:paraId="1E2827E4">
      <w:pPr>
        <w:spacing w:before="327" w:line="208" w:lineRule="auto"/>
        <w:ind w:left="1285" w:right="-7" w:firstLine="0"/>
        <w:jc w:val="left"/>
        <w:rPr>
          <w:rFonts w:ascii="Microsoft JhengHei"/>
          <w:sz w:val="35"/>
        </w:rPr>
      </w:pPr>
      <w:r>
        <w:rPr>
          <w:rFonts w:ascii="Microsoft JhengHei"/>
          <w:color w:val="272424"/>
          <w:spacing w:val="-24"/>
          <w:sz w:val="35"/>
        </w:rPr>
        <w:t>Xavfsizlik hodisalarini</w:t>
      </w:r>
      <w:r>
        <w:rPr>
          <w:rFonts w:ascii="Microsoft JhengHei"/>
          <w:color w:val="272424"/>
          <w:spacing w:val="-23"/>
          <w:sz w:val="35"/>
        </w:rPr>
        <w:t xml:space="preserve"> </w:t>
      </w:r>
      <w:r>
        <w:rPr>
          <w:rFonts w:ascii="Microsoft JhengHei"/>
          <w:color w:val="272424"/>
          <w:spacing w:val="-22"/>
          <w:sz w:val="35"/>
        </w:rPr>
        <w:t>real vaqt rejimida</w:t>
      </w:r>
      <w:r>
        <w:rPr>
          <w:rFonts w:ascii="Microsoft JhengHei"/>
          <w:color w:val="272424"/>
          <w:spacing w:val="-21"/>
          <w:sz w:val="35"/>
        </w:rPr>
        <w:t xml:space="preserve"> </w:t>
      </w:r>
      <w:r>
        <w:rPr>
          <w:rFonts w:ascii="Microsoft JhengHei"/>
          <w:color w:val="272424"/>
          <w:spacing w:val="-24"/>
          <w:sz w:val="35"/>
        </w:rPr>
        <w:t>aniqlash va ularga</w:t>
      </w:r>
      <w:r>
        <w:rPr>
          <w:rFonts w:ascii="Microsoft JhengHei"/>
          <w:color w:val="272424"/>
          <w:spacing w:val="-23"/>
          <w:sz w:val="35"/>
        </w:rPr>
        <w:t xml:space="preserve"> </w:t>
      </w:r>
      <w:r>
        <w:rPr>
          <w:rFonts w:ascii="Microsoft JhengHei"/>
          <w:color w:val="272424"/>
          <w:spacing w:val="-22"/>
          <w:sz w:val="35"/>
        </w:rPr>
        <w:t xml:space="preserve">javob berish </w:t>
      </w:r>
      <w:r>
        <w:rPr>
          <w:rFonts w:ascii="Microsoft JhengHei"/>
          <w:color w:val="272424"/>
          <w:spacing w:val="-21"/>
          <w:sz w:val="35"/>
        </w:rPr>
        <w:t>uchun</w:t>
      </w:r>
      <w:r>
        <w:rPr>
          <w:rFonts w:ascii="Microsoft JhengHei"/>
          <w:color w:val="272424"/>
          <w:spacing w:val="-20"/>
          <w:sz w:val="35"/>
        </w:rPr>
        <w:t xml:space="preserve"> </w:t>
      </w:r>
      <w:r>
        <w:rPr>
          <w:rFonts w:ascii="Microsoft JhengHei"/>
          <w:color w:val="272424"/>
          <w:spacing w:val="-27"/>
          <w:sz w:val="35"/>
        </w:rPr>
        <w:t>turli</w:t>
      </w:r>
      <w:r>
        <w:rPr>
          <w:rFonts w:ascii="Microsoft JhengHei"/>
          <w:color w:val="272424"/>
          <w:spacing w:val="-24"/>
          <w:sz w:val="35"/>
        </w:rPr>
        <w:t xml:space="preserve"> </w:t>
      </w:r>
      <w:r>
        <w:rPr>
          <w:rFonts w:ascii="Microsoft JhengHei"/>
          <w:color w:val="272424"/>
          <w:spacing w:val="-27"/>
          <w:sz w:val="35"/>
        </w:rPr>
        <w:t>manbalardan</w:t>
      </w:r>
      <w:r>
        <w:rPr>
          <w:rFonts w:ascii="Microsoft JhengHei"/>
          <w:color w:val="272424"/>
          <w:spacing w:val="-26"/>
          <w:sz w:val="35"/>
        </w:rPr>
        <w:t xml:space="preserve"> </w:t>
      </w:r>
      <w:r>
        <w:rPr>
          <w:rFonts w:ascii="Microsoft JhengHei"/>
          <w:color w:val="272424"/>
          <w:spacing w:val="-28"/>
          <w:sz w:val="35"/>
        </w:rPr>
        <w:t>ma'lumotlarni</w:t>
      </w:r>
      <w:r>
        <w:rPr>
          <w:rFonts w:ascii="Microsoft JhengHei"/>
          <w:color w:val="272424"/>
          <w:spacing w:val="-10"/>
          <w:sz w:val="35"/>
        </w:rPr>
        <w:t xml:space="preserve"> </w:t>
      </w:r>
      <w:r>
        <w:rPr>
          <w:rFonts w:ascii="Microsoft JhengHei"/>
          <w:color w:val="272424"/>
          <w:spacing w:val="-27"/>
          <w:sz w:val="35"/>
        </w:rPr>
        <w:t>to'plash,</w:t>
      </w:r>
      <w:r>
        <w:rPr>
          <w:rFonts w:ascii="Microsoft JhengHei"/>
          <w:color w:val="272424"/>
          <w:spacing w:val="-84"/>
          <w:sz w:val="35"/>
        </w:rPr>
        <w:t xml:space="preserve"> </w:t>
      </w:r>
      <w:r>
        <w:rPr>
          <w:rFonts w:ascii="Microsoft JhengHei"/>
          <w:color w:val="272424"/>
          <w:spacing w:val="-19"/>
          <w:sz w:val="35"/>
        </w:rPr>
        <w:t>tahlil qilish va</w:t>
      </w:r>
      <w:r>
        <w:rPr>
          <w:rFonts w:ascii="Microsoft JhengHei"/>
          <w:color w:val="272424"/>
          <w:spacing w:val="-18"/>
          <w:sz w:val="35"/>
        </w:rPr>
        <w:t xml:space="preserve"> </w:t>
      </w:r>
      <w:r>
        <w:rPr>
          <w:rFonts w:ascii="Microsoft JhengHei"/>
          <w:color w:val="272424"/>
          <w:spacing w:val="-25"/>
          <w:sz w:val="35"/>
        </w:rPr>
        <w:t>korrelyatsiya</w:t>
      </w:r>
      <w:r>
        <w:rPr>
          <w:rFonts w:ascii="Microsoft JhengHei"/>
          <w:color w:val="272424"/>
          <w:spacing w:val="-38"/>
          <w:sz w:val="35"/>
        </w:rPr>
        <w:t xml:space="preserve"> </w:t>
      </w:r>
      <w:r>
        <w:rPr>
          <w:rFonts w:ascii="Microsoft JhengHei"/>
          <w:color w:val="272424"/>
          <w:spacing w:val="-24"/>
          <w:sz w:val="35"/>
        </w:rPr>
        <w:t>qilish.</w:t>
      </w:r>
    </w:p>
    <w:p w14:paraId="219FF8B5">
      <w:pPr>
        <w:pStyle w:val="3"/>
        <w:spacing w:line="165" w:lineRule="auto"/>
        <w:ind w:left="1174" w:right="3130"/>
        <w:rPr>
          <w:rFonts w:ascii="Microsoft JhengHei"/>
        </w:rPr>
      </w:pPr>
      <w:r>
        <w:rPr>
          <w:b w:val="0"/>
        </w:rPr>
        <w:br w:type="column"/>
      </w:r>
      <w:r>
        <w:rPr>
          <w:rFonts w:ascii="Microsoft JhengHei"/>
          <w:spacing w:val="-39"/>
        </w:rPr>
        <w:t xml:space="preserve">Ikki </w:t>
      </w:r>
      <w:r>
        <w:rPr>
          <w:rFonts w:ascii="Microsoft JhengHei"/>
          <w:spacing w:val="-38"/>
        </w:rPr>
        <w:t>faktorli</w:t>
      </w:r>
      <w:r>
        <w:rPr>
          <w:rFonts w:ascii="Microsoft JhengHei"/>
          <w:spacing w:val="-37"/>
        </w:rPr>
        <w:t xml:space="preserve"> </w:t>
      </w:r>
      <w:r>
        <w:rPr>
          <w:rFonts w:ascii="Microsoft JhengHei"/>
          <w:spacing w:val="-38"/>
        </w:rPr>
        <w:t>autentifikatsiya</w:t>
      </w:r>
      <w:r>
        <w:rPr>
          <w:rFonts w:ascii="Microsoft JhengHei"/>
          <w:spacing w:val="-127"/>
        </w:rPr>
        <w:t xml:space="preserve"> </w:t>
      </w:r>
      <w:r>
        <w:rPr>
          <w:rFonts w:ascii="Microsoft JhengHei"/>
        </w:rPr>
        <w:t>(2FA)</w:t>
      </w:r>
    </w:p>
    <w:p w14:paraId="409C4210">
      <w:pPr>
        <w:spacing w:before="334" w:line="208" w:lineRule="auto"/>
        <w:ind w:left="1174" w:right="3202" w:firstLine="0"/>
        <w:jc w:val="left"/>
        <w:rPr>
          <w:rFonts w:ascii="Microsoft JhengHei"/>
          <w:sz w:val="35"/>
        </w:rPr>
      </w:pPr>
      <w:r>
        <w:rPr>
          <w:rFonts w:ascii="Microsoft JhengHei"/>
          <w:color w:val="272424"/>
          <w:spacing w:val="-16"/>
          <w:sz w:val="35"/>
        </w:rPr>
        <w:t>Foydalanuvchilardan</w:t>
      </w:r>
      <w:r>
        <w:rPr>
          <w:rFonts w:ascii="Microsoft JhengHei"/>
          <w:color w:val="272424"/>
          <w:spacing w:val="-15"/>
          <w:sz w:val="35"/>
        </w:rPr>
        <w:t xml:space="preserve"> </w:t>
      </w:r>
      <w:r>
        <w:rPr>
          <w:rFonts w:ascii="Microsoft JhengHei"/>
          <w:color w:val="272424"/>
          <w:spacing w:val="-28"/>
          <w:sz w:val="35"/>
        </w:rPr>
        <w:t>parol</w:t>
      </w:r>
      <w:r>
        <w:rPr>
          <w:rFonts w:ascii="Microsoft JhengHei"/>
          <w:color w:val="272424"/>
          <w:spacing w:val="-20"/>
          <w:sz w:val="35"/>
        </w:rPr>
        <w:t xml:space="preserve"> </w:t>
      </w:r>
      <w:r>
        <w:rPr>
          <w:rFonts w:ascii="Microsoft JhengHei"/>
          <w:color w:val="272424"/>
          <w:spacing w:val="-4"/>
          <w:sz w:val="35"/>
        </w:rPr>
        <w:t>va</w:t>
      </w:r>
      <w:r>
        <w:rPr>
          <w:rFonts w:ascii="Microsoft JhengHei"/>
          <w:color w:val="272424"/>
          <w:spacing w:val="-36"/>
          <w:sz w:val="35"/>
        </w:rPr>
        <w:t xml:space="preserve"> </w:t>
      </w:r>
      <w:r>
        <w:rPr>
          <w:rFonts w:ascii="Microsoft JhengHei"/>
          <w:color w:val="272424"/>
          <w:spacing w:val="-25"/>
          <w:sz w:val="35"/>
        </w:rPr>
        <w:t>o'ziga</w:t>
      </w:r>
      <w:r>
        <w:rPr>
          <w:rFonts w:ascii="Microsoft JhengHei"/>
          <w:color w:val="272424"/>
          <w:spacing w:val="-30"/>
          <w:sz w:val="35"/>
        </w:rPr>
        <w:t xml:space="preserve"> </w:t>
      </w:r>
      <w:r>
        <w:rPr>
          <w:rFonts w:ascii="Microsoft JhengHei"/>
          <w:color w:val="272424"/>
          <w:spacing w:val="-18"/>
          <w:sz w:val="35"/>
        </w:rPr>
        <w:t>xos</w:t>
      </w:r>
      <w:r>
        <w:rPr>
          <w:rFonts w:ascii="Microsoft JhengHei"/>
          <w:color w:val="272424"/>
          <w:spacing w:val="-35"/>
          <w:sz w:val="35"/>
        </w:rPr>
        <w:t xml:space="preserve"> </w:t>
      </w:r>
      <w:r>
        <w:rPr>
          <w:rFonts w:ascii="Microsoft JhengHei"/>
          <w:color w:val="272424"/>
          <w:spacing w:val="-27"/>
          <w:sz w:val="35"/>
        </w:rPr>
        <w:t>kod</w:t>
      </w:r>
      <w:r>
        <w:rPr>
          <w:rFonts w:ascii="Microsoft JhengHei"/>
          <w:color w:val="272424"/>
          <w:spacing w:val="-85"/>
          <w:sz w:val="35"/>
        </w:rPr>
        <w:t xml:space="preserve"> </w:t>
      </w:r>
      <w:r>
        <w:rPr>
          <w:rFonts w:ascii="Microsoft JhengHei"/>
          <w:color w:val="272424"/>
          <w:spacing w:val="-24"/>
          <w:sz w:val="35"/>
        </w:rPr>
        <w:t>kabi</w:t>
      </w:r>
      <w:r>
        <w:rPr>
          <w:rFonts w:ascii="Microsoft JhengHei"/>
          <w:color w:val="272424"/>
          <w:spacing w:val="-23"/>
          <w:sz w:val="35"/>
        </w:rPr>
        <w:t xml:space="preserve"> ikkita</w:t>
      </w:r>
      <w:r>
        <w:rPr>
          <w:rFonts w:ascii="Microsoft JhengHei"/>
          <w:color w:val="272424"/>
          <w:spacing w:val="-22"/>
          <w:sz w:val="35"/>
        </w:rPr>
        <w:t xml:space="preserve"> </w:t>
      </w:r>
      <w:r>
        <w:rPr>
          <w:rFonts w:ascii="Microsoft JhengHei"/>
          <w:color w:val="272424"/>
          <w:spacing w:val="-25"/>
          <w:sz w:val="35"/>
        </w:rPr>
        <w:t>identifikatsiya shaklini</w:t>
      </w:r>
      <w:r>
        <w:rPr>
          <w:rFonts w:ascii="Microsoft JhengHei"/>
          <w:color w:val="272424"/>
          <w:spacing w:val="-24"/>
          <w:sz w:val="35"/>
        </w:rPr>
        <w:t xml:space="preserve"> taqdim etishni </w:t>
      </w:r>
      <w:r>
        <w:rPr>
          <w:rFonts w:ascii="Microsoft JhengHei"/>
          <w:color w:val="272424"/>
          <w:spacing w:val="-23"/>
          <w:sz w:val="35"/>
        </w:rPr>
        <w:t>talab</w:t>
      </w:r>
      <w:r>
        <w:rPr>
          <w:rFonts w:ascii="Microsoft JhengHei"/>
          <w:color w:val="272424"/>
          <w:spacing w:val="-22"/>
          <w:sz w:val="35"/>
        </w:rPr>
        <w:t xml:space="preserve"> </w:t>
      </w:r>
      <w:r>
        <w:rPr>
          <w:rFonts w:ascii="Microsoft JhengHei"/>
          <w:color w:val="272424"/>
          <w:spacing w:val="-27"/>
          <w:sz w:val="35"/>
        </w:rPr>
        <w:t>qilib,</w:t>
      </w:r>
      <w:r>
        <w:rPr>
          <w:rFonts w:ascii="Microsoft JhengHei"/>
          <w:color w:val="272424"/>
          <w:spacing w:val="-13"/>
          <w:sz w:val="35"/>
        </w:rPr>
        <w:t xml:space="preserve"> </w:t>
      </w:r>
      <w:r>
        <w:rPr>
          <w:rFonts w:ascii="Microsoft JhengHei"/>
          <w:color w:val="272424"/>
          <w:spacing w:val="-27"/>
          <w:sz w:val="35"/>
        </w:rPr>
        <w:t>qo'shimcha</w:t>
      </w:r>
      <w:r>
        <w:rPr>
          <w:rFonts w:ascii="Microsoft JhengHei"/>
          <w:color w:val="272424"/>
          <w:spacing w:val="-26"/>
          <w:sz w:val="35"/>
        </w:rPr>
        <w:t xml:space="preserve"> </w:t>
      </w:r>
      <w:r>
        <w:rPr>
          <w:rFonts w:ascii="Microsoft JhengHei"/>
          <w:color w:val="272424"/>
          <w:spacing w:val="-22"/>
          <w:sz w:val="35"/>
        </w:rPr>
        <w:t xml:space="preserve">xavfsizlik </w:t>
      </w:r>
      <w:r>
        <w:rPr>
          <w:rFonts w:ascii="Microsoft JhengHei"/>
          <w:color w:val="272424"/>
          <w:spacing w:val="-21"/>
          <w:sz w:val="35"/>
        </w:rPr>
        <w:t>qatlamini</w:t>
      </w:r>
      <w:r>
        <w:rPr>
          <w:rFonts w:ascii="Microsoft JhengHei"/>
          <w:color w:val="272424"/>
          <w:spacing w:val="-20"/>
          <w:sz w:val="35"/>
        </w:rPr>
        <w:t xml:space="preserve"> </w:t>
      </w:r>
      <w:r>
        <w:rPr>
          <w:rFonts w:ascii="Microsoft JhengHei"/>
          <w:color w:val="272424"/>
          <w:sz w:val="35"/>
        </w:rPr>
        <w:t>qo'shing.</w:t>
      </w:r>
    </w:p>
    <w:p w14:paraId="7E230F05">
      <w:pPr>
        <w:spacing w:after="0" w:line="208" w:lineRule="auto"/>
        <w:jc w:val="left"/>
        <w:rPr>
          <w:rFonts w:ascii="Microsoft JhengHei"/>
          <w:sz w:val="35"/>
        </w:rPr>
        <w:sectPr>
          <w:type w:val="continuous"/>
          <w:pgSz w:w="23040" w:h="12960" w:orient="landscape"/>
          <w:pgMar w:top="1040" w:right="140" w:bottom="280" w:left="20" w:header="720" w:footer="720" w:gutter="0"/>
          <w:cols w:equalWidth="0" w:num="4">
            <w:col w:w="6620" w:space="40"/>
            <w:col w:w="4111" w:space="39"/>
            <w:col w:w="4452" w:space="39"/>
            <w:col w:w="7579"/>
          </w:cols>
        </w:sectPr>
      </w:pPr>
    </w:p>
    <w:p w14:paraId="459028B9">
      <w:pPr>
        <w:pStyle w:val="2"/>
        <w:spacing w:line="1463" w:lineRule="exact"/>
        <w:ind w:left="1436"/>
        <w:rPr>
          <w:rFonts w:ascii="Microsoft JhengHei"/>
        </w:rPr>
      </w:pPr>
      <w:r>
        <w:pict>
          <v:group id="_x0000_s1149" o:spid="_x0000_s1149" o:spt="203" style="position:absolute;left:0pt;margin-left:-0.5pt;margin-top:-0.5pt;height:649.1pt;width:1153.1pt;mso-position-horizontal-relative:page;mso-position-vertical-relative:page;z-index:-251638784;mso-width-relative:page;mso-height-relative:page;" coordorigin="-11,-11" coordsize="23062,12982">
            <o:lock v:ext="edit"/>
            <v:rect id="_x0000_s1150" o:spid="_x0000_s1150" o:spt="1" style="position:absolute;left:0;top:0;height:12960;width:23040;" filled="f" stroked="t" coordsize="21600,21600">
              <v:path/>
              <v:fill on="f" focussize="0,0"/>
              <v:stroke weight="1.08pt" color="#E4DFDF"/>
              <v:imagedata o:title=""/>
              <o:lock v:ext="edit"/>
            </v:rect>
            <v:shape id="_x0000_s1151" o:spid="_x0000_s1151" o:spt="75" alt="preencoded.png" type="#_x0000_t75" style="position:absolute;left:17280;top:0;height:12960;width:5760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v:shape id="_x0000_s1152" o:spid="_x0000_s1152" style="position:absolute;left:1802;top:2740;height:9098;width:1653;" fillcolor="#B5B7E2" filled="t" stroked="f" coordorigin="1802,2741" coordsize="1653,9098" path="m1872,2776l1869,2762,1862,2751,1851,2744,1837,2741,1824,2744,1813,2751,1805,2762,1802,2776,1802,11803,1805,11817,1813,11828,1824,11835,1837,11838,1851,11835,1862,11828,1869,11817,1872,11803,1872,2776xm3455,3407l3452,3394,3444,3382,3433,3375,3419,3372,2266,3372,2252,3375,2241,3382,2234,3394,2231,3407,2234,3421,2241,3432,2252,3440,2266,3443,3419,3443,3433,3440,3444,3432,3452,3421,3455,3407xe">
              <v:path arrowok="t"/>
              <v:fill on="t" focussize="0,0"/>
              <v:stroke on="f"/>
              <v:imagedata o:title=""/>
              <o:lock v:ext="edit"/>
            </v:shape>
            <v:shape id="_x0000_s1153" o:spid="_x0000_s1153" style="position:absolute;left:1443;top:3014;height:788;width:788;" fillcolor="#DADBF0" filled="t" stroked="f" coordorigin="1444,3014" coordsize="788,788" path="m2073,3014l1601,3014,1540,3027,1490,3060,1456,3111,1444,3172,1444,3644,1456,3705,1490,3756,1540,3789,1601,3802,2073,3802,2135,3789,2185,3756,2218,3705,2231,3644,2231,3172,2218,3111,2185,3060,2135,3027,2073,3014xe">
              <v:path arrowok="t"/>
              <v:fill on="t" focussize="0,0"/>
              <v:stroke on="f"/>
              <v:imagedata o:title=""/>
              <o:lock v:ext="edit"/>
            </v:shape>
            <v:shape id="_x0000_s1154" o:spid="_x0000_s1154" style="position:absolute;left:1443;top:3014;height:788;width:788;" filled="f" stroked="t" coordorigin="1444,3014" coordsize="788,788" path="m1444,3172l1456,3111,1490,3060,1540,3027,1601,3014,2073,3014,2135,3027,2185,3060,2218,3111,2231,3172,2231,3644,2218,3705,2185,3756,2135,3789,2073,3802,1601,3802,1540,3789,1490,3756,1456,3705,1444,3644,1444,3172xe">
              <v:path arrowok="t"/>
              <v:fill on="f" focussize="0,0"/>
              <v:stroke weight="1.08pt" color="#B5B7E2"/>
              <v:imagedata o:title=""/>
              <o:lock v:ext="edit"/>
            </v:shape>
            <v:shape id="_x0000_s1155" o:spid="_x0000_s1155" style="position:absolute;left:2230;top:6522;height:70;width:1224;" fillcolor="#B5B7E2" filled="t" stroked="f" coordorigin="2231,6522" coordsize="1224,70" path="m3420,6522l2266,6522,2252,6525,2241,6532,2234,6543,2231,6557,2234,6570,2241,6581,2252,6589,2266,6592,3420,6592,3434,6589,3445,6581,3452,6570,3455,6557,3452,6543,3445,6532,3434,6525,3420,6522xe">
              <v:path arrowok="t"/>
              <v:fill on="t" focussize="0,0"/>
              <v:stroke on="f"/>
              <v:imagedata o:title=""/>
              <o:lock v:ext="edit"/>
            </v:shape>
            <v:shape id="_x0000_s1156" o:spid="_x0000_s1156" style="position:absolute;left:1443;top:6163;height:788;width:788;" fillcolor="#DADBF0" filled="t" stroked="f" coordorigin="1444,6163" coordsize="788,788" path="m2073,6163l1601,6163,1540,6176,1490,6209,1456,6259,1444,6321,1444,6793,1456,6854,1490,6904,1540,6938,1601,6950,2073,6950,2135,6938,2185,6904,2218,6854,2231,6793,2231,6321,2218,6259,2185,6209,2135,6176,2073,6163xe">
              <v:path arrowok="t"/>
              <v:fill on="t" focussize="0,0"/>
              <v:stroke on="f"/>
              <v:imagedata o:title=""/>
              <o:lock v:ext="edit"/>
            </v:shape>
            <v:shape id="_x0000_s1157" o:spid="_x0000_s1157" style="position:absolute;left:1443;top:6163;height:788;width:788;" filled="f" stroked="t" coordorigin="1444,6163" coordsize="788,788" path="m1444,6321l1456,6259,1490,6209,1540,6176,1601,6163,2073,6163,2135,6176,2185,6209,2218,6259,2231,6321,2231,6793,2218,6854,2185,6904,2135,6938,2073,6950,1601,6950,1540,6938,1490,6904,1456,6854,1444,6793,1444,6321xe">
              <v:path arrowok="t"/>
              <v:fill on="f" focussize="0,0"/>
              <v:stroke weight="1.08pt" color="#B5B7E2"/>
              <v:imagedata o:title=""/>
              <o:lock v:ext="edit"/>
            </v:shape>
            <v:shape id="_x0000_s1158" o:spid="_x0000_s1158" style="position:absolute;left:2230;top:9670;height:70;width:1224;" fillcolor="#B5B7E2" filled="t" stroked="f" coordorigin="2231,9671" coordsize="1224,70" path="m3420,9671l2266,9671,2252,9674,2241,9681,2234,9692,2231,9706,2234,9719,2241,9730,2252,9738,2266,9740,3420,9740,3434,9738,3445,9730,3452,9719,3455,9706,3452,9692,3445,9681,3434,9674,3420,9671xe">
              <v:path arrowok="t"/>
              <v:fill on="t" focussize="0,0"/>
              <v:stroke on="f"/>
              <v:imagedata o:title=""/>
              <o:lock v:ext="edit"/>
            </v:shape>
            <v:shape id="_x0000_s1159" o:spid="_x0000_s1159" style="position:absolute;left:1443;top:9312;height:788;width:788;" fillcolor="#DADBF0" filled="t" stroked="f" coordorigin="1444,9312" coordsize="788,788" path="m2073,9312l1601,9312,1540,9324,1490,9358,1456,9408,1444,9469,1444,9942,1456,10003,1490,10053,1540,10087,1601,10099,2073,10099,2135,10087,2185,10053,2218,10003,2231,9942,2231,9469,2218,9408,2185,9358,2135,9324,2073,9312xe">
              <v:path arrowok="t"/>
              <v:fill on="t" focussize="0,0"/>
              <v:stroke on="f"/>
              <v:imagedata o:title=""/>
              <o:lock v:ext="edit"/>
            </v:shape>
            <v:shape id="_x0000_s1160" o:spid="_x0000_s1160" style="position:absolute;left:1443;top:9312;height:788;width:788;" filled="f" stroked="t" coordorigin="1444,9312" coordsize="788,788" path="m1444,9469l1456,9408,1490,9358,1540,9324,1601,9312,2073,9312,2135,9324,2185,9358,2218,9408,2231,9469,2231,9942,2218,10003,2185,10053,2135,10087,2073,10099,1601,10099,1540,10087,1490,10053,1456,10003,1444,9942,1444,9469xe">
              <v:path arrowok="t"/>
              <v:fill on="f" focussize="0,0"/>
              <v:stroke weight="1.08pt" color="#B5B7E2"/>
              <v:imagedata o:title=""/>
              <o:lock v:ext="edit"/>
            </v:shape>
          </v:group>
        </w:pict>
      </w:r>
      <w:r>
        <w:rPr>
          <w:rFonts w:ascii="Microsoft JhengHei"/>
          <w:spacing w:val="-61"/>
        </w:rPr>
        <w:t>Simsiz</w:t>
      </w:r>
      <w:r>
        <w:rPr>
          <w:rFonts w:ascii="Microsoft JhengHei"/>
          <w:spacing w:val="-59"/>
        </w:rPr>
        <w:t xml:space="preserve"> </w:t>
      </w:r>
      <w:r>
        <w:rPr>
          <w:rFonts w:ascii="Microsoft JhengHei"/>
          <w:spacing w:val="-88"/>
        </w:rPr>
        <w:t>tarmoqni</w:t>
      </w:r>
      <w:r>
        <w:rPr>
          <w:rFonts w:ascii="Microsoft JhengHei"/>
          <w:spacing w:val="-81"/>
        </w:rPr>
        <w:t xml:space="preserve"> </w:t>
      </w:r>
      <w:r>
        <w:rPr>
          <w:rFonts w:ascii="Microsoft JhengHei"/>
          <w:spacing w:val="-82"/>
        </w:rPr>
        <w:t>himoyalash</w:t>
      </w:r>
    </w:p>
    <w:p w14:paraId="027C2FBB">
      <w:pPr>
        <w:pStyle w:val="9"/>
        <w:spacing w:before="5"/>
        <w:rPr>
          <w:rFonts w:ascii="Microsoft JhengHei"/>
          <w:b/>
        </w:rPr>
      </w:pPr>
    </w:p>
    <w:p w14:paraId="0D022CCC">
      <w:pPr>
        <w:pStyle w:val="4"/>
        <w:numPr>
          <w:ilvl w:val="0"/>
          <w:numId w:val="12"/>
        </w:numPr>
        <w:tabs>
          <w:tab w:val="left" w:pos="3885"/>
          <w:tab w:val="left" w:pos="3886"/>
          <w:tab w:val="left" w:pos="4319"/>
        </w:tabs>
        <w:spacing w:before="0" w:after="0" w:line="911" w:lineRule="exact"/>
        <w:ind w:left="3885" w:right="0" w:hanging="2200"/>
        <w:jc w:val="left"/>
        <w:rPr>
          <w:rFonts w:ascii="Microsoft JhengHei" w:hAnsi="Microsoft JhengHei"/>
        </w:rPr>
      </w:pPr>
      <w:r>
        <w:rPr>
          <w:color w:val="272424"/>
          <w:w w:val="75"/>
        </w:rPr>
        <w:t>W</w:t>
      </w:r>
      <w:r>
        <w:rPr>
          <w:color w:val="272424"/>
          <w:w w:val="75"/>
        </w:rPr>
        <w:tab/>
      </w:r>
      <w:r>
        <w:rPr>
          <w:color w:val="272424"/>
        </w:rPr>
        <w:t>Ĩ</w:t>
      </w:r>
      <w:r>
        <w:rPr>
          <w:color w:val="272424"/>
          <w:spacing w:val="50"/>
        </w:rPr>
        <w:t xml:space="preserve"> </w:t>
      </w:r>
      <w:r>
        <w:rPr>
          <w:color w:val="272424"/>
        </w:rPr>
        <w:t>A</w:t>
      </w:r>
      <w:r>
        <w:rPr>
          <w:color w:val="272424"/>
          <w:spacing w:val="-5"/>
        </w:rPr>
        <w:t xml:space="preserve"> </w:t>
      </w:r>
      <w:r>
        <w:rPr>
          <w:rFonts w:ascii="Microsoft JhengHei" w:hAnsi="Microsoft JhengHei"/>
          <w:color w:val="272424"/>
        </w:rPr>
        <w:t>2</w:t>
      </w:r>
      <w:r>
        <w:rPr>
          <w:rFonts w:ascii="Microsoft JhengHei" w:hAnsi="Microsoft JhengHei"/>
          <w:color w:val="272424"/>
          <w:spacing w:val="-30"/>
        </w:rPr>
        <w:t xml:space="preserve"> </w:t>
      </w:r>
      <w:r>
        <w:rPr>
          <w:color w:val="272424"/>
          <w:spacing w:val="-26"/>
        </w:rPr>
        <w:t>yoÔÒ</w:t>
      </w:r>
      <w:r>
        <w:rPr>
          <w:rFonts w:ascii="Microsoft JhengHei" w:hAnsi="Microsoft JhengHei"/>
          <w:color w:val="272424"/>
          <w:spacing w:val="-26"/>
        </w:rPr>
        <w:t>WPA</w:t>
      </w:r>
      <w:r>
        <w:rPr>
          <w:color w:val="272424"/>
          <w:spacing w:val="-26"/>
        </w:rPr>
        <w:t>3</w:t>
      </w:r>
      <w:r>
        <w:rPr>
          <w:rFonts w:ascii="Microsoft JhengHei" w:hAnsi="Microsoft JhengHei"/>
          <w:color w:val="272424"/>
          <w:spacing w:val="-26"/>
        </w:rPr>
        <w:t>s</w:t>
      </w:r>
      <w:r>
        <w:rPr>
          <w:rFonts w:ascii="Microsoft JhengHei" w:hAnsi="Microsoft JhengHei"/>
          <w:color w:val="272424"/>
          <w:spacing w:val="-21"/>
        </w:rPr>
        <w:t xml:space="preserve"> </w:t>
      </w:r>
      <w:r>
        <w:rPr>
          <w:rFonts w:ascii="Microsoft JhengHei" w:hAnsi="Microsoft JhengHei"/>
          <w:color w:val="272424"/>
          <w:spacing w:val="-46"/>
        </w:rPr>
        <w:t>hi</w:t>
      </w:r>
      <w:r>
        <w:rPr>
          <w:rFonts w:ascii="Microsoft JhengHei" w:hAnsi="Microsoft JhengHei"/>
          <w:color w:val="272424"/>
          <w:spacing w:val="-59"/>
        </w:rPr>
        <w:t xml:space="preserve"> </w:t>
      </w:r>
      <w:r>
        <w:rPr>
          <w:rFonts w:ascii="Microsoft JhengHei" w:hAnsi="Microsoft JhengHei"/>
          <w:color w:val="272424"/>
          <w:spacing w:val="-21"/>
        </w:rPr>
        <w:t>frlashni</w:t>
      </w:r>
      <w:r>
        <w:rPr>
          <w:rFonts w:ascii="Microsoft JhengHei" w:hAnsi="Microsoft JhengHei"/>
          <w:color w:val="272424"/>
          <w:spacing w:val="53"/>
        </w:rPr>
        <w:t xml:space="preserve"> </w:t>
      </w:r>
      <w:r>
        <w:rPr>
          <w:rFonts w:ascii="Microsoft JhengHei" w:hAnsi="Microsoft JhengHei"/>
          <w:color w:val="272424"/>
          <w:spacing w:val="-11"/>
        </w:rPr>
        <w:t>yoqish</w:t>
      </w:r>
    </w:p>
    <w:p w14:paraId="019F4958">
      <w:pPr>
        <w:spacing w:before="0" w:line="583" w:lineRule="exact"/>
        <w:ind w:left="3885" w:right="0" w:firstLine="0"/>
        <w:jc w:val="left"/>
        <w:rPr>
          <w:rFonts w:ascii="Microsoft JhengHei"/>
          <w:sz w:val="35"/>
        </w:rPr>
      </w:pPr>
      <w:r>
        <w:rPr>
          <w:rFonts w:ascii="Microsoft JhengHei"/>
          <w:color w:val="272424"/>
          <w:spacing w:val="-21"/>
          <w:sz w:val="35"/>
        </w:rPr>
        <w:t>Ruxsatsiz</w:t>
      </w:r>
      <w:r>
        <w:rPr>
          <w:rFonts w:ascii="Microsoft JhengHei"/>
          <w:color w:val="272424"/>
          <w:spacing w:val="-3"/>
          <w:sz w:val="35"/>
        </w:rPr>
        <w:t xml:space="preserve"> </w:t>
      </w:r>
      <w:r>
        <w:rPr>
          <w:rFonts w:ascii="Microsoft JhengHei"/>
          <w:color w:val="272424"/>
          <w:spacing w:val="-25"/>
          <w:sz w:val="35"/>
        </w:rPr>
        <w:t>kirishni</w:t>
      </w:r>
      <w:r>
        <w:rPr>
          <w:rFonts w:ascii="Microsoft JhengHei"/>
          <w:color w:val="272424"/>
          <w:spacing w:val="-14"/>
          <w:sz w:val="35"/>
        </w:rPr>
        <w:t xml:space="preserve"> </w:t>
      </w:r>
      <w:r>
        <w:rPr>
          <w:rFonts w:ascii="Microsoft JhengHei"/>
          <w:color w:val="272424"/>
          <w:spacing w:val="-28"/>
          <w:sz w:val="35"/>
        </w:rPr>
        <w:t>oldini</w:t>
      </w:r>
      <w:r>
        <w:rPr>
          <w:rFonts w:ascii="Microsoft JhengHei"/>
          <w:color w:val="272424"/>
          <w:spacing w:val="-18"/>
          <w:sz w:val="35"/>
        </w:rPr>
        <w:t xml:space="preserve"> </w:t>
      </w:r>
      <w:r>
        <w:rPr>
          <w:rFonts w:ascii="Microsoft JhengHei"/>
          <w:color w:val="272424"/>
          <w:spacing w:val="-23"/>
          <w:sz w:val="35"/>
        </w:rPr>
        <w:t>olish</w:t>
      </w:r>
      <w:r>
        <w:rPr>
          <w:rFonts w:ascii="Microsoft JhengHei"/>
          <w:color w:val="272424"/>
          <w:spacing w:val="-38"/>
          <w:sz w:val="35"/>
        </w:rPr>
        <w:t xml:space="preserve"> </w:t>
      </w:r>
      <w:r>
        <w:rPr>
          <w:rFonts w:ascii="Microsoft JhengHei"/>
          <w:color w:val="272424"/>
          <w:spacing w:val="-24"/>
          <w:sz w:val="35"/>
        </w:rPr>
        <w:t>uchun</w:t>
      </w:r>
      <w:r>
        <w:rPr>
          <w:rFonts w:ascii="Microsoft JhengHei"/>
          <w:color w:val="272424"/>
          <w:spacing w:val="-33"/>
          <w:sz w:val="35"/>
        </w:rPr>
        <w:t xml:space="preserve"> </w:t>
      </w:r>
      <w:r>
        <w:rPr>
          <w:rFonts w:ascii="Microsoft JhengHei"/>
          <w:color w:val="272424"/>
          <w:spacing w:val="-23"/>
          <w:sz w:val="35"/>
        </w:rPr>
        <w:t>kuchli</w:t>
      </w:r>
      <w:r>
        <w:rPr>
          <w:rFonts w:ascii="Microsoft JhengHei"/>
          <w:color w:val="272424"/>
          <w:spacing w:val="-14"/>
          <w:sz w:val="35"/>
        </w:rPr>
        <w:t xml:space="preserve"> </w:t>
      </w:r>
      <w:r>
        <w:rPr>
          <w:rFonts w:ascii="Microsoft JhengHei"/>
          <w:color w:val="272424"/>
          <w:spacing w:val="-23"/>
          <w:sz w:val="35"/>
        </w:rPr>
        <w:t>shifrlash</w:t>
      </w:r>
      <w:r>
        <w:rPr>
          <w:rFonts w:ascii="Microsoft JhengHei"/>
          <w:color w:val="272424"/>
          <w:spacing w:val="-36"/>
          <w:sz w:val="35"/>
        </w:rPr>
        <w:t xml:space="preserve"> </w:t>
      </w:r>
      <w:r>
        <w:rPr>
          <w:rFonts w:ascii="Microsoft JhengHei"/>
          <w:color w:val="272424"/>
          <w:spacing w:val="-23"/>
          <w:sz w:val="35"/>
        </w:rPr>
        <w:t>bilan</w:t>
      </w:r>
      <w:r>
        <w:rPr>
          <w:rFonts w:ascii="Microsoft JhengHei"/>
          <w:color w:val="272424"/>
          <w:spacing w:val="-36"/>
          <w:sz w:val="35"/>
        </w:rPr>
        <w:t xml:space="preserve"> </w:t>
      </w:r>
      <w:r>
        <w:rPr>
          <w:rFonts w:ascii="Microsoft JhengHei"/>
          <w:color w:val="272424"/>
          <w:spacing w:val="-19"/>
          <w:sz w:val="35"/>
        </w:rPr>
        <w:t>Wi-Fi</w:t>
      </w:r>
      <w:r>
        <w:rPr>
          <w:rFonts w:ascii="Microsoft JhengHei"/>
          <w:color w:val="272424"/>
          <w:spacing w:val="-13"/>
          <w:sz w:val="35"/>
        </w:rPr>
        <w:t xml:space="preserve"> </w:t>
      </w:r>
      <w:r>
        <w:rPr>
          <w:rFonts w:ascii="Microsoft JhengHei"/>
          <w:color w:val="272424"/>
          <w:spacing w:val="-30"/>
          <w:sz w:val="35"/>
        </w:rPr>
        <w:t>tarmog'ingizni</w:t>
      </w:r>
      <w:r>
        <w:rPr>
          <w:rFonts w:ascii="Microsoft JhengHei"/>
          <w:color w:val="272424"/>
          <w:spacing w:val="-14"/>
          <w:sz w:val="35"/>
        </w:rPr>
        <w:t xml:space="preserve"> </w:t>
      </w:r>
      <w:r>
        <w:rPr>
          <w:rFonts w:ascii="Microsoft JhengHei"/>
          <w:color w:val="272424"/>
          <w:spacing w:val="-31"/>
          <w:sz w:val="35"/>
        </w:rPr>
        <w:t>himoya</w:t>
      </w:r>
    </w:p>
    <w:p w14:paraId="2D156204">
      <w:pPr>
        <w:spacing w:before="0" w:line="602" w:lineRule="exact"/>
        <w:ind w:left="3885" w:right="0" w:firstLine="0"/>
        <w:jc w:val="left"/>
        <w:rPr>
          <w:rFonts w:ascii="Microsoft JhengHei"/>
          <w:sz w:val="35"/>
        </w:rPr>
      </w:pPr>
      <w:r>
        <w:rPr>
          <w:rFonts w:ascii="Microsoft JhengHei"/>
          <w:color w:val="272424"/>
          <w:sz w:val="35"/>
        </w:rPr>
        <w:t>qiling.</w:t>
      </w:r>
    </w:p>
    <w:p w14:paraId="4178F08F">
      <w:pPr>
        <w:pStyle w:val="9"/>
        <w:rPr>
          <w:rFonts w:ascii="Microsoft JhengHei"/>
          <w:sz w:val="20"/>
        </w:rPr>
      </w:pPr>
    </w:p>
    <w:p w14:paraId="439705B4">
      <w:pPr>
        <w:pStyle w:val="9"/>
        <w:rPr>
          <w:rFonts w:ascii="Microsoft JhengHei"/>
          <w:sz w:val="20"/>
        </w:rPr>
      </w:pPr>
    </w:p>
    <w:p w14:paraId="4276F668">
      <w:pPr>
        <w:pStyle w:val="9"/>
        <w:spacing w:before="6"/>
        <w:rPr>
          <w:rFonts w:ascii="Microsoft JhengHei"/>
          <w:sz w:val="17"/>
        </w:rPr>
      </w:pPr>
    </w:p>
    <w:p w14:paraId="451006FD">
      <w:pPr>
        <w:pStyle w:val="4"/>
        <w:numPr>
          <w:ilvl w:val="0"/>
          <w:numId w:val="12"/>
        </w:numPr>
        <w:tabs>
          <w:tab w:val="left" w:pos="3885"/>
          <w:tab w:val="left" w:pos="3886"/>
        </w:tabs>
        <w:spacing w:before="0" w:after="0" w:line="910" w:lineRule="exact"/>
        <w:ind w:left="3885" w:right="0" w:hanging="2219"/>
        <w:jc w:val="left"/>
        <w:rPr>
          <w:rFonts w:ascii="Microsoft JhengHei" w:hAnsi="Microsoft JhengHei"/>
        </w:rPr>
      </w:pPr>
      <w:r>
        <w:rPr>
          <w:rFonts w:ascii="Microsoft JhengHei" w:hAnsi="Microsoft JhengHei"/>
          <w:color w:val="272424"/>
          <w:spacing w:val="-25"/>
          <w:w w:val="95"/>
        </w:rPr>
        <w:t>Andozarouter</w:t>
      </w:r>
      <w:r>
        <w:rPr>
          <w:rFonts w:ascii="Microsoft JhengHei" w:hAnsi="Microsoft JhengHei"/>
          <w:color w:val="272424"/>
          <w:spacing w:val="-53"/>
          <w:w w:val="95"/>
        </w:rPr>
        <w:t xml:space="preserve"> </w:t>
      </w:r>
      <w:r>
        <w:rPr>
          <w:rFonts w:ascii="Microsoft JhengHei" w:hAnsi="Microsoft JhengHei"/>
          <w:color w:val="272424"/>
          <w:spacing w:val="-24"/>
          <w:w w:val="95"/>
        </w:rPr>
        <w:t>maxfiy</w:t>
      </w:r>
      <w:r>
        <w:rPr>
          <w:rFonts w:ascii="Microsoft JhengHei" w:hAnsi="Microsoft JhengHei"/>
          <w:color w:val="272424"/>
          <w:spacing w:val="-49"/>
          <w:w w:val="95"/>
        </w:rPr>
        <w:t xml:space="preserve"> </w:t>
      </w:r>
      <w:r>
        <w:rPr>
          <w:rFonts w:ascii="Microsoft JhengHei" w:hAnsi="Microsoft JhengHei"/>
          <w:color w:val="272424"/>
          <w:spacing w:val="-24"/>
          <w:w w:val="95"/>
        </w:rPr>
        <w:t>so</w:t>
      </w:r>
      <w:r>
        <w:rPr>
          <w:rFonts w:ascii="Arial" w:hAnsi="Arial"/>
          <w:color w:val="272424"/>
          <w:spacing w:val="-24"/>
          <w:w w:val="95"/>
        </w:rPr>
        <w:t>ʻ</w:t>
      </w:r>
      <w:r>
        <w:rPr>
          <w:rFonts w:ascii="Microsoft JhengHei" w:hAnsi="Microsoft JhengHei"/>
          <w:color w:val="272424"/>
          <w:spacing w:val="-24"/>
          <w:w w:val="95"/>
        </w:rPr>
        <w:t>zlarini</w:t>
      </w:r>
      <w:r>
        <w:rPr>
          <w:rFonts w:ascii="Microsoft JhengHei" w:hAnsi="Microsoft JhengHei"/>
          <w:color w:val="272424"/>
          <w:spacing w:val="-61"/>
          <w:w w:val="95"/>
        </w:rPr>
        <w:t xml:space="preserve"> </w:t>
      </w:r>
      <w:r>
        <w:rPr>
          <w:rFonts w:ascii="Microsoft JhengHei" w:hAnsi="Microsoft JhengHei"/>
          <w:color w:val="272424"/>
          <w:spacing w:val="-24"/>
          <w:w w:val="95"/>
        </w:rPr>
        <w:t>o</w:t>
      </w:r>
      <w:r>
        <w:rPr>
          <w:rFonts w:ascii="Arial" w:hAnsi="Arial"/>
          <w:color w:val="272424"/>
          <w:spacing w:val="-24"/>
          <w:w w:val="95"/>
        </w:rPr>
        <w:t>ʻ</w:t>
      </w:r>
      <w:r>
        <w:rPr>
          <w:rFonts w:ascii="Microsoft JhengHei" w:hAnsi="Microsoft JhengHei"/>
          <w:color w:val="272424"/>
          <w:spacing w:val="-24"/>
          <w:w w:val="95"/>
        </w:rPr>
        <w:t>zgartirish</w:t>
      </w:r>
    </w:p>
    <w:p w14:paraId="1F132B69">
      <w:pPr>
        <w:spacing w:before="41" w:line="208" w:lineRule="auto"/>
        <w:ind w:left="3885" w:right="6262" w:firstLine="0"/>
        <w:jc w:val="left"/>
        <w:rPr>
          <w:rFonts w:ascii="Microsoft JhengHei"/>
          <w:sz w:val="35"/>
        </w:rPr>
      </w:pPr>
      <w:r>
        <w:rPr>
          <w:rFonts w:ascii="Microsoft JhengHei"/>
          <w:color w:val="272424"/>
          <w:spacing w:val="-27"/>
          <w:sz w:val="35"/>
        </w:rPr>
        <w:t>Hujumchilarningtarmoqingizga</w:t>
      </w:r>
      <w:r>
        <w:rPr>
          <w:rFonts w:ascii="Microsoft JhengHei"/>
          <w:color w:val="272424"/>
          <w:spacing w:val="-29"/>
          <w:sz w:val="35"/>
        </w:rPr>
        <w:t xml:space="preserve"> </w:t>
      </w:r>
      <w:r>
        <w:rPr>
          <w:rFonts w:ascii="Microsoft JhengHei"/>
          <w:color w:val="272424"/>
          <w:spacing w:val="-35"/>
          <w:sz w:val="35"/>
        </w:rPr>
        <w:t>osongina</w:t>
      </w:r>
      <w:r>
        <w:rPr>
          <w:rFonts w:ascii="Microsoft JhengHei"/>
          <w:color w:val="272424"/>
          <w:spacing w:val="-28"/>
          <w:sz w:val="35"/>
        </w:rPr>
        <w:t xml:space="preserve"> </w:t>
      </w:r>
      <w:r>
        <w:rPr>
          <w:rFonts w:ascii="Microsoft JhengHei"/>
          <w:color w:val="272424"/>
          <w:spacing w:val="-27"/>
          <w:sz w:val="35"/>
        </w:rPr>
        <w:t>kirishiga</w:t>
      </w:r>
      <w:r>
        <w:rPr>
          <w:rFonts w:ascii="Microsoft JhengHei"/>
          <w:color w:val="272424"/>
          <w:spacing w:val="-30"/>
          <w:sz w:val="35"/>
        </w:rPr>
        <w:t xml:space="preserve"> </w:t>
      </w:r>
      <w:r>
        <w:rPr>
          <w:rFonts w:ascii="Microsoft JhengHei"/>
          <w:color w:val="272424"/>
          <w:spacing w:val="-23"/>
          <w:sz w:val="35"/>
        </w:rPr>
        <w:t>yo'l</w:t>
      </w:r>
      <w:r>
        <w:rPr>
          <w:rFonts w:ascii="Microsoft JhengHei"/>
          <w:color w:val="272424"/>
          <w:spacing w:val="-12"/>
          <w:sz w:val="35"/>
        </w:rPr>
        <w:t xml:space="preserve"> </w:t>
      </w:r>
      <w:r>
        <w:rPr>
          <w:rFonts w:ascii="Microsoft JhengHei"/>
          <w:color w:val="272424"/>
          <w:spacing w:val="-29"/>
          <w:sz w:val="35"/>
        </w:rPr>
        <w:t>qo'ymaslik</w:t>
      </w:r>
      <w:r>
        <w:rPr>
          <w:rFonts w:ascii="Microsoft JhengHei"/>
          <w:color w:val="272424"/>
          <w:spacing w:val="-30"/>
          <w:sz w:val="35"/>
        </w:rPr>
        <w:t xml:space="preserve"> </w:t>
      </w:r>
      <w:r>
        <w:rPr>
          <w:rFonts w:ascii="Microsoft JhengHei"/>
          <w:color w:val="272424"/>
          <w:spacing w:val="-24"/>
          <w:sz w:val="35"/>
        </w:rPr>
        <w:t>uchun</w:t>
      </w:r>
      <w:r>
        <w:rPr>
          <w:rFonts w:ascii="Microsoft JhengHei"/>
          <w:color w:val="272424"/>
          <w:spacing w:val="-32"/>
          <w:sz w:val="35"/>
        </w:rPr>
        <w:t xml:space="preserve"> </w:t>
      </w:r>
      <w:r>
        <w:rPr>
          <w:rFonts w:ascii="Microsoft JhengHei"/>
          <w:color w:val="272424"/>
          <w:spacing w:val="-24"/>
          <w:sz w:val="35"/>
        </w:rPr>
        <w:t>yo'lovchining</w:t>
      </w:r>
      <w:r>
        <w:rPr>
          <w:rFonts w:ascii="Microsoft JhengHei"/>
          <w:color w:val="272424"/>
          <w:spacing w:val="-84"/>
          <w:sz w:val="35"/>
        </w:rPr>
        <w:t xml:space="preserve"> </w:t>
      </w:r>
      <w:r>
        <w:rPr>
          <w:rFonts w:ascii="Microsoft JhengHei"/>
          <w:color w:val="272424"/>
          <w:sz w:val="35"/>
        </w:rPr>
        <w:t>kirish</w:t>
      </w:r>
      <w:r>
        <w:rPr>
          <w:rFonts w:ascii="Microsoft JhengHei"/>
          <w:color w:val="272424"/>
          <w:spacing w:val="-47"/>
          <w:sz w:val="35"/>
        </w:rPr>
        <w:t xml:space="preserve"> </w:t>
      </w:r>
      <w:r>
        <w:rPr>
          <w:rFonts w:ascii="Microsoft JhengHei"/>
          <w:color w:val="272424"/>
          <w:sz w:val="35"/>
        </w:rPr>
        <w:t>ma'lumotlarini</w:t>
      </w:r>
      <w:r>
        <w:rPr>
          <w:rFonts w:ascii="Microsoft JhengHei"/>
          <w:color w:val="272424"/>
          <w:spacing w:val="-26"/>
          <w:sz w:val="35"/>
        </w:rPr>
        <w:t xml:space="preserve"> </w:t>
      </w:r>
      <w:r>
        <w:rPr>
          <w:rFonts w:ascii="Microsoft JhengHei"/>
          <w:color w:val="272424"/>
          <w:sz w:val="35"/>
        </w:rPr>
        <w:t>o'zgartiring.</w:t>
      </w:r>
    </w:p>
    <w:p w14:paraId="6995BE8C">
      <w:pPr>
        <w:pStyle w:val="9"/>
        <w:rPr>
          <w:rFonts w:ascii="Microsoft JhengHei"/>
          <w:sz w:val="20"/>
        </w:rPr>
      </w:pPr>
    </w:p>
    <w:p w14:paraId="5A26A4BD">
      <w:pPr>
        <w:pStyle w:val="9"/>
        <w:rPr>
          <w:rFonts w:ascii="Microsoft JhengHei"/>
          <w:sz w:val="20"/>
        </w:rPr>
      </w:pPr>
    </w:p>
    <w:p w14:paraId="29440B92">
      <w:pPr>
        <w:pStyle w:val="9"/>
        <w:spacing w:before="12"/>
        <w:rPr>
          <w:rFonts w:ascii="Microsoft JhengHei"/>
          <w:sz w:val="18"/>
        </w:rPr>
      </w:pPr>
    </w:p>
    <w:p w14:paraId="5C5F79E2">
      <w:pPr>
        <w:pStyle w:val="4"/>
        <w:numPr>
          <w:ilvl w:val="0"/>
          <w:numId w:val="12"/>
        </w:numPr>
        <w:tabs>
          <w:tab w:val="left" w:pos="3885"/>
          <w:tab w:val="left" w:pos="3886"/>
        </w:tabs>
        <w:spacing w:before="0" w:after="0" w:line="910" w:lineRule="exact"/>
        <w:ind w:left="3885" w:right="0" w:hanging="2200"/>
        <w:jc w:val="left"/>
        <w:rPr>
          <w:rFonts w:ascii="Microsoft JhengHei"/>
        </w:rPr>
      </w:pPr>
      <w:r>
        <w:rPr>
          <w:rFonts w:ascii="Microsoft JhengHei"/>
          <w:color w:val="272424"/>
          <w:spacing w:val="-37"/>
          <w:w w:val="95"/>
        </w:rPr>
        <w:t>MAC</w:t>
      </w:r>
      <w:r>
        <w:rPr>
          <w:rFonts w:ascii="Microsoft JhengHei"/>
          <w:color w:val="272424"/>
          <w:spacing w:val="51"/>
          <w:w w:val="95"/>
        </w:rPr>
        <w:t xml:space="preserve"> </w:t>
      </w:r>
      <w:r>
        <w:rPr>
          <w:rFonts w:ascii="Microsoft JhengHei"/>
          <w:color w:val="272424"/>
          <w:spacing w:val="-36"/>
          <w:w w:val="95"/>
        </w:rPr>
        <w:t>manzillarni</w:t>
      </w:r>
      <w:r>
        <w:rPr>
          <w:rFonts w:ascii="Microsoft JhengHei"/>
          <w:color w:val="272424"/>
          <w:spacing w:val="99"/>
          <w:w w:val="95"/>
        </w:rPr>
        <w:t xml:space="preserve"> </w:t>
      </w:r>
      <w:r>
        <w:rPr>
          <w:rFonts w:ascii="Microsoft JhengHei"/>
          <w:color w:val="272424"/>
          <w:spacing w:val="-34"/>
          <w:w w:val="95"/>
        </w:rPr>
        <w:t>filtrlashni</w:t>
      </w:r>
      <w:r>
        <w:rPr>
          <w:rFonts w:ascii="Microsoft JhengHei"/>
          <w:color w:val="272424"/>
          <w:spacing w:val="102"/>
          <w:w w:val="95"/>
        </w:rPr>
        <w:t xml:space="preserve"> </w:t>
      </w:r>
      <w:r>
        <w:rPr>
          <w:rFonts w:ascii="Microsoft JhengHei"/>
          <w:color w:val="272424"/>
          <w:spacing w:val="-38"/>
          <w:w w:val="95"/>
        </w:rPr>
        <w:t>amalgaoshirish</w:t>
      </w:r>
    </w:p>
    <w:p w14:paraId="33895B3A">
      <w:pPr>
        <w:spacing w:before="0" w:line="582" w:lineRule="exact"/>
        <w:ind w:left="3885" w:right="0" w:firstLine="0"/>
        <w:jc w:val="left"/>
        <w:rPr>
          <w:rFonts w:ascii="Microsoft JhengHei"/>
          <w:sz w:val="35"/>
        </w:rPr>
      </w:pPr>
      <w:r>
        <w:rPr>
          <w:rFonts w:ascii="Microsoft JhengHei"/>
          <w:color w:val="272424"/>
          <w:spacing w:val="-25"/>
          <w:sz w:val="35"/>
        </w:rPr>
        <w:t>Faqat</w:t>
      </w:r>
      <w:r>
        <w:rPr>
          <w:rFonts w:ascii="Microsoft JhengHei"/>
          <w:color w:val="272424"/>
          <w:spacing w:val="-11"/>
          <w:sz w:val="35"/>
        </w:rPr>
        <w:t xml:space="preserve"> </w:t>
      </w:r>
      <w:r>
        <w:rPr>
          <w:rFonts w:ascii="Microsoft JhengHei"/>
          <w:color w:val="272424"/>
          <w:spacing w:val="-30"/>
          <w:sz w:val="35"/>
        </w:rPr>
        <w:t>oldindan</w:t>
      </w:r>
      <w:r>
        <w:rPr>
          <w:rFonts w:ascii="Microsoft JhengHei"/>
          <w:color w:val="272424"/>
          <w:spacing w:val="-32"/>
          <w:sz w:val="35"/>
        </w:rPr>
        <w:t xml:space="preserve"> </w:t>
      </w:r>
      <w:r>
        <w:rPr>
          <w:rFonts w:ascii="Microsoft JhengHei"/>
          <w:color w:val="272424"/>
          <w:spacing w:val="-31"/>
          <w:sz w:val="35"/>
        </w:rPr>
        <w:t>tasdiqlangan</w:t>
      </w:r>
      <w:r>
        <w:rPr>
          <w:rFonts w:ascii="Microsoft JhengHei"/>
          <w:color w:val="272424"/>
          <w:spacing w:val="-33"/>
          <w:sz w:val="35"/>
        </w:rPr>
        <w:t xml:space="preserve"> </w:t>
      </w:r>
      <w:r>
        <w:rPr>
          <w:rFonts w:ascii="Microsoft JhengHei"/>
          <w:color w:val="272424"/>
          <w:spacing w:val="-17"/>
          <w:sz w:val="35"/>
        </w:rPr>
        <w:t>MAC</w:t>
      </w:r>
      <w:r>
        <w:rPr>
          <w:rFonts w:ascii="Microsoft JhengHei"/>
          <w:color w:val="272424"/>
          <w:spacing w:val="-9"/>
          <w:sz w:val="35"/>
        </w:rPr>
        <w:t xml:space="preserve"> </w:t>
      </w:r>
      <w:r>
        <w:rPr>
          <w:rFonts w:ascii="Microsoft JhengHei"/>
          <w:color w:val="272424"/>
          <w:spacing w:val="-27"/>
          <w:sz w:val="35"/>
        </w:rPr>
        <w:t>manzillariga</w:t>
      </w:r>
      <w:r>
        <w:rPr>
          <w:rFonts w:ascii="Microsoft JhengHei"/>
          <w:color w:val="272424"/>
          <w:spacing w:val="-33"/>
          <w:sz w:val="35"/>
        </w:rPr>
        <w:t xml:space="preserve"> </w:t>
      </w:r>
      <w:r>
        <w:rPr>
          <w:rFonts w:ascii="Microsoft JhengHei"/>
          <w:color w:val="272424"/>
          <w:spacing w:val="-32"/>
          <w:sz w:val="35"/>
        </w:rPr>
        <w:t xml:space="preserve">ega </w:t>
      </w:r>
      <w:r>
        <w:rPr>
          <w:rFonts w:ascii="Microsoft JhengHei"/>
          <w:color w:val="272424"/>
          <w:spacing w:val="-31"/>
          <w:sz w:val="35"/>
        </w:rPr>
        <w:t>bo'lgan</w:t>
      </w:r>
      <w:r>
        <w:rPr>
          <w:rFonts w:ascii="Microsoft JhengHei"/>
          <w:color w:val="272424"/>
          <w:spacing w:val="-33"/>
          <w:sz w:val="35"/>
        </w:rPr>
        <w:t xml:space="preserve"> </w:t>
      </w:r>
      <w:r>
        <w:rPr>
          <w:rFonts w:ascii="Microsoft JhengHei"/>
          <w:color w:val="272424"/>
          <w:spacing w:val="-31"/>
          <w:sz w:val="35"/>
        </w:rPr>
        <w:t>muayyan</w:t>
      </w:r>
      <w:r>
        <w:rPr>
          <w:rFonts w:ascii="Microsoft JhengHei"/>
          <w:color w:val="272424"/>
          <w:spacing w:val="-38"/>
          <w:sz w:val="35"/>
        </w:rPr>
        <w:t xml:space="preserve"> </w:t>
      </w:r>
      <w:r>
        <w:rPr>
          <w:rFonts w:ascii="Microsoft JhengHei"/>
          <w:color w:val="272424"/>
          <w:spacing w:val="-30"/>
          <w:sz w:val="35"/>
        </w:rPr>
        <w:t>qurilmalarga</w:t>
      </w:r>
    </w:p>
    <w:p w14:paraId="10CE4802">
      <w:pPr>
        <w:spacing w:before="0" w:line="602" w:lineRule="exact"/>
        <w:ind w:left="3885" w:right="0" w:firstLine="0"/>
        <w:jc w:val="left"/>
        <w:rPr>
          <w:rFonts w:ascii="Microsoft JhengHei"/>
          <w:sz w:val="35"/>
        </w:rPr>
      </w:pPr>
      <w:r>
        <w:rPr>
          <w:rFonts w:ascii="Microsoft JhengHei"/>
          <w:color w:val="272424"/>
          <w:spacing w:val="-26"/>
          <w:sz w:val="35"/>
        </w:rPr>
        <w:t>simsiz</w:t>
      </w:r>
      <w:r>
        <w:rPr>
          <w:rFonts w:ascii="Microsoft JhengHei"/>
          <w:color w:val="272424"/>
          <w:spacing w:val="-6"/>
          <w:sz w:val="35"/>
        </w:rPr>
        <w:t xml:space="preserve"> </w:t>
      </w:r>
      <w:r>
        <w:rPr>
          <w:rFonts w:ascii="Microsoft JhengHei"/>
          <w:color w:val="272424"/>
          <w:spacing w:val="-33"/>
          <w:sz w:val="35"/>
        </w:rPr>
        <w:t>tarmog'ingizga</w:t>
      </w:r>
      <w:r>
        <w:rPr>
          <w:rFonts w:ascii="Microsoft JhengHei"/>
          <w:color w:val="272424"/>
          <w:spacing w:val="-27"/>
          <w:sz w:val="35"/>
        </w:rPr>
        <w:t xml:space="preserve"> </w:t>
      </w:r>
      <w:r>
        <w:rPr>
          <w:rFonts w:ascii="Microsoft JhengHei"/>
          <w:color w:val="272424"/>
          <w:spacing w:val="-31"/>
          <w:sz w:val="35"/>
        </w:rPr>
        <w:t>ulanishga</w:t>
      </w:r>
      <w:r>
        <w:rPr>
          <w:rFonts w:ascii="Microsoft JhengHei"/>
          <w:color w:val="272424"/>
          <w:spacing w:val="-26"/>
          <w:sz w:val="35"/>
        </w:rPr>
        <w:t xml:space="preserve"> </w:t>
      </w:r>
      <w:r>
        <w:rPr>
          <w:rFonts w:ascii="Microsoft JhengHei"/>
          <w:color w:val="272424"/>
          <w:spacing w:val="-21"/>
          <w:sz w:val="35"/>
        </w:rPr>
        <w:t>ruxsat</w:t>
      </w:r>
      <w:r>
        <w:rPr>
          <w:rFonts w:ascii="Microsoft JhengHei"/>
          <w:color w:val="272424"/>
          <w:spacing w:val="-16"/>
          <w:sz w:val="35"/>
        </w:rPr>
        <w:t xml:space="preserve"> </w:t>
      </w:r>
      <w:r>
        <w:rPr>
          <w:rFonts w:ascii="Microsoft JhengHei"/>
          <w:color w:val="272424"/>
          <w:spacing w:val="-31"/>
          <w:sz w:val="35"/>
        </w:rPr>
        <w:t>bering.</w:t>
      </w:r>
    </w:p>
    <w:p w14:paraId="2A4CC46D">
      <w:pPr>
        <w:spacing w:after="0" w:line="602" w:lineRule="exact"/>
        <w:jc w:val="left"/>
        <w:rPr>
          <w:rFonts w:ascii="Microsoft JhengHei"/>
          <w:sz w:val="35"/>
        </w:rPr>
        <w:sectPr>
          <w:pgSz w:w="23040" w:h="12960" w:orient="landscape"/>
          <w:pgMar w:top="1000" w:right="140" w:bottom="280" w:left="20" w:header="720" w:footer="720" w:gutter="0"/>
          <w:cols w:space="720" w:num="1"/>
        </w:sectPr>
      </w:pPr>
    </w:p>
    <w:p w14:paraId="4F522067">
      <w:pPr>
        <w:pStyle w:val="9"/>
        <w:rPr>
          <w:rFonts w:ascii="Microsoft JhengHei"/>
          <w:sz w:val="20"/>
        </w:rPr>
      </w:pPr>
      <w:r>
        <w:pict>
          <v:group id="_x0000_s1161" o:spid="_x0000_s1161" o:spt="203" style="position:absolute;left:0pt;margin-left:-0.5pt;margin-top:-0.5pt;height:649.1pt;width:1153.1pt;mso-position-horizontal-relative:page;mso-position-vertical-relative:page;z-index:-251638784;mso-width-relative:page;mso-height-relative:page;" coordorigin="-11,-11" coordsize="23062,12982">
            <o:lock v:ext="edit"/>
            <v:rect id="_x0000_s1162" o:spid="_x0000_s1162" o:spt="1" style="position:absolute;left:0;top:0;height:12960;width:23040;" filled="f" stroked="t" coordsize="21600,21600">
              <v:path/>
              <v:fill on="f" focussize="0,0"/>
              <v:stroke weight="1.08pt" color="#E4DFDF"/>
              <v:imagedata o:title=""/>
              <o:lock v:ext="edit"/>
            </v:rect>
            <v:shape id="_x0000_s1163" o:spid="_x0000_s1163" o:spt="75" alt="preencoded.png" type="#_x0000_t75" style="position:absolute;left:0;top:0;height:12960;width:8640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</v:group>
        </w:pict>
      </w:r>
    </w:p>
    <w:p w14:paraId="0FA6292A">
      <w:pPr>
        <w:pStyle w:val="9"/>
        <w:rPr>
          <w:rFonts w:ascii="Microsoft JhengHei"/>
          <w:sz w:val="20"/>
        </w:rPr>
      </w:pPr>
    </w:p>
    <w:p w14:paraId="1C2A713A">
      <w:pPr>
        <w:pStyle w:val="9"/>
        <w:rPr>
          <w:rFonts w:ascii="Microsoft JhengHei"/>
          <w:sz w:val="20"/>
        </w:rPr>
      </w:pPr>
    </w:p>
    <w:p w14:paraId="4BB78E32">
      <w:pPr>
        <w:pStyle w:val="9"/>
        <w:rPr>
          <w:rFonts w:ascii="Microsoft JhengHei"/>
          <w:sz w:val="20"/>
        </w:rPr>
      </w:pPr>
    </w:p>
    <w:p w14:paraId="02364A55">
      <w:pPr>
        <w:pStyle w:val="9"/>
        <w:rPr>
          <w:rFonts w:ascii="Microsoft JhengHei"/>
          <w:sz w:val="20"/>
        </w:rPr>
      </w:pPr>
    </w:p>
    <w:p w14:paraId="0C83FA9D">
      <w:pPr>
        <w:pStyle w:val="9"/>
        <w:rPr>
          <w:rFonts w:ascii="Microsoft JhengHei"/>
          <w:sz w:val="20"/>
        </w:rPr>
      </w:pPr>
    </w:p>
    <w:p w14:paraId="0EE19C1D">
      <w:pPr>
        <w:pStyle w:val="9"/>
        <w:rPr>
          <w:rFonts w:ascii="Microsoft JhengHei"/>
          <w:sz w:val="20"/>
        </w:rPr>
      </w:pPr>
    </w:p>
    <w:p w14:paraId="37FB528E">
      <w:pPr>
        <w:pStyle w:val="9"/>
        <w:spacing w:before="2"/>
        <w:rPr>
          <w:rFonts w:ascii="Microsoft JhengHei"/>
          <w:sz w:val="18"/>
        </w:rPr>
      </w:pPr>
    </w:p>
    <w:p w14:paraId="0CD2A42C">
      <w:pPr>
        <w:pStyle w:val="2"/>
        <w:spacing w:line="1485" w:lineRule="exact"/>
        <w:ind w:left="10076"/>
        <w:rPr>
          <w:rFonts w:ascii="Microsoft JhengHei"/>
        </w:rPr>
      </w:pPr>
      <w:r>
        <w:rPr>
          <w:rFonts w:ascii="Microsoft JhengHei"/>
        </w:rPr>
        <w:t>Xulosa</w:t>
      </w:r>
    </w:p>
    <w:p w14:paraId="79344CFD">
      <w:pPr>
        <w:spacing w:before="437"/>
        <w:ind w:left="10076" w:right="0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pacing w:val="-6"/>
          <w:sz w:val="35"/>
        </w:rPr>
        <w:t>Kriptografiya</w:t>
      </w:r>
      <w:r>
        <w:rPr>
          <w:rFonts w:ascii="Calibri"/>
          <w:color w:val="272424"/>
          <w:spacing w:val="-24"/>
          <w:sz w:val="35"/>
        </w:rPr>
        <w:t xml:space="preserve"> </w:t>
      </w:r>
      <w:r>
        <w:rPr>
          <w:rFonts w:ascii="Calibri"/>
          <w:color w:val="272424"/>
          <w:spacing w:val="-6"/>
          <w:sz w:val="35"/>
        </w:rPr>
        <w:t>-</w:t>
      </w:r>
      <w:r>
        <w:rPr>
          <w:rFonts w:ascii="Calibri"/>
          <w:color w:val="272424"/>
          <w:spacing w:val="15"/>
          <w:sz w:val="35"/>
        </w:rPr>
        <w:t xml:space="preserve"> </w:t>
      </w:r>
      <w:r>
        <w:rPr>
          <w:rFonts w:ascii="Calibri"/>
          <w:color w:val="272424"/>
          <w:spacing w:val="-6"/>
          <w:sz w:val="35"/>
        </w:rPr>
        <w:t>bu</w:t>
      </w:r>
      <w:r>
        <w:rPr>
          <w:rFonts w:ascii="Calibri"/>
          <w:color w:val="272424"/>
          <w:spacing w:val="-4"/>
          <w:sz w:val="35"/>
        </w:rPr>
        <w:t xml:space="preserve"> </w:t>
      </w:r>
      <w:r>
        <w:rPr>
          <w:rFonts w:ascii="Calibri"/>
          <w:color w:val="272424"/>
          <w:spacing w:val="-6"/>
          <w:sz w:val="35"/>
        </w:rPr>
        <w:t>zamonaviy</w:t>
      </w:r>
      <w:r>
        <w:rPr>
          <w:rFonts w:ascii="Calibri"/>
          <w:color w:val="272424"/>
          <w:spacing w:val="-5"/>
          <w:sz w:val="35"/>
        </w:rPr>
        <w:t xml:space="preserve"> </w:t>
      </w:r>
      <w:r>
        <w:rPr>
          <w:rFonts w:ascii="Calibri"/>
          <w:color w:val="272424"/>
          <w:spacing w:val="-6"/>
          <w:sz w:val="35"/>
        </w:rPr>
        <w:t>tarmoqlarning</w:t>
      </w:r>
      <w:r>
        <w:rPr>
          <w:rFonts w:ascii="Calibri"/>
          <w:color w:val="272424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ajralmas</w:t>
      </w:r>
      <w:r>
        <w:rPr>
          <w:rFonts w:ascii="Calibri"/>
          <w:color w:val="272424"/>
          <w:spacing w:val="-8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tarkibiy qismi</w:t>
      </w:r>
      <w:r>
        <w:rPr>
          <w:rFonts w:ascii="Calibri"/>
          <w:color w:val="272424"/>
          <w:spacing w:val="-3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bo'lib,</w:t>
      </w:r>
    </w:p>
    <w:p w14:paraId="1148E9B5">
      <w:pPr>
        <w:spacing w:before="133"/>
        <w:ind w:left="10076" w:right="0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pacing w:val="-5"/>
          <w:sz w:val="35"/>
        </w:rPr>
        <w:t>ma'lumotlarni</w:t>
      </w:r>
      <w:r>
        <w:rPr>
          <w:rFonts w:ascii="Calibri"/>
          <w:color w:val="272424"/>
          <w:spacing w:val="-8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himoya</w:t>
      </w:r>
      <w:r>
        <w:rPr>
          <w:rFonts w:ascii="Calibri"/>
          <w:color w:val="272424"/>
          <w:spacing w:val="-10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qilish,</w:t>
      </w:r>
      <w:r>
        <w:rPr>
          <w:rFonts w:ascii="Calibri"/>
          <w:color w:val="272424"/>
          <w:spacing w:val="-15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xavfsiz</w:t>
      </w:r>
      <w:r>
        <w:rPr>
          <w:rFonts w:ascii="Calibri"/>
          <w:color w:val="272424"/>
          <w:spacing w:val="18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aloqani</w:t>
      </w:r>
      <w:r>
        <w:rPr>
          <w:rFonts w:ascii="Calibri"/>
          <w:color w:val="272424"/>
          <w:spacing w:val="-10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ta'minlash</w:t>
      </w:r>
      <w:r>
        <w:rPr>
          <w:rFonts w:ascii="Calibri"/>
          <w:color w:val="272424"/>
          <w:spacing w:val="-7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va</w:t>
      </w:r>
      <w:r>
        <w:rPr>
          <w:rFonts w:ascii="Calibri"/>
          <w:color w:val="272424"/>
          <w:spacing w:val="-11"/>
          <w:sz w:val="35"/>
        </w:rPr>
        <w:t xml:space="preserve"> </w:t>
      </w:r>
      <w:r>
        <w:rPr>
          <w:rFonts w:ascii="Calibri"/>
          <w:color w:val="272424"/>
          <w:spacing w:val="-4"/>
          <w:sz w:val="35"/>
        </w:rPr>
        <w:t>raqamli</w:t>
      </w:r>
    </w:p>
    <w:p w14:paraId="0F382D68">
      <w:pPr>
        <w:spacing w:before="132" w:line="314" w:lineRule="auto"/>
        <w:ind w:left="10076" w:right="1800" w:firstLine="0"/>
        <w:jc w:val="left"/>
        <w:rPr>
          <w:rFonts w:ascii="Calibri"/>
          <w:sz w:val="35"/>
        </w:rPr>
      </w:pPr>
      <w:r>
        <w:rPr>
          <w:rFonts w:ascii="Calibri"/>
          <w:color w:val="272424"/>
          <w:spacing w:val="-6"/>
          <w:sz w:val="35"/>
        </w:rPr>
        <w:t>tranzaktsiyalarning</w:t>
      </w:r>
      <w:r>
        <w:rPr>
          <w:rFonts w:ascii="Calibri"/>
          <w:color w:val="272424"/>
          <w:spacing w:val="-9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yaxlitligini</w:t>
      </w:r>
      <w:r>
        <w:rPr>
          <w:rFonts w:ascii="Calibri"/>
          <w:color w:val="272424"/>
          <w:spacing w:val="-13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ta'minlash.</w:t>
      </w:r>
      <w:r>
        <w:rPr>
          <w:rFonts w:ascii="Calibri"/>
          <w:color w:val="272424"/>
          <w:spacing w:val="-14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Kriptografiya</w:t>
      </w:r>
      <w:r>
        <w:rPr>
          <w:rFonts w:ascii="Calibri"/>
          <w:color w:val="272424"/>
          <w:spacing w:val="-11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tamoyillari</w:t>
      </w:r>
      <w:r>
        <w:rPr>
          <w:rFonts w:ascii="Calibri"/>
          <w:color w:val="272424"/>
          <w:spacing w:val="-13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va</w:t>
      </w:r>
      <w:r>
        <w:rPr>
          <w:rFonts w:ascii="Calibri"/>
          <w:color w:val="272424"/>
          <w:spacing w:val="-12"/>
          <w:sz w:val="35"/>
        </w:rPr>
        <w:t xml:space="preserve"> </w:t>
      </w:r>
      <w:r>
        <w:rPr>
          <w:rFonts w:ascii="Calibri"/>
          <w:color w:val="272424"/>
          <w:spacing w:val="-5"/>
          <w:sz w:val="35"/>
        </w:rPr>
        <w:t>usullarini</w:t>
      </w:r>
      <w:r>
        <w:rPr>
          <w:rFonts w:ascii="Calibri"/>
          <w:color w:val="272424"/>
          <w:spacing w:val="-77"/>
          <w:sz w:val="35"/>
        </w:rPr>
        <w:t xml:space="preserve"> </w:t>
      </w:r>
      <w:r>
        <w:rPr>
          <w:rFonts w:ascii="Calibri"/>
          <w:color w:val="272424"/>
          <w:spacing w:val="-3"/>
          <w:sz w:val="35"/>
        </w:rPr>
        <w:t xml:space="preserve">tushunish orqali biz </w:t>
      </w:r>
      <w:r>
        <w:rPr>
          <w:rFonts w:ascii="Calibri"/>
          <w:color w:val="272424"/>
          <w:spacing w:val="-2"/>
          <w:sz w:val="35"/>
        </w:rPr>
        <w:t>yanada xavfsiz va ishonchli raqamli dunyoni qurishimiz</w:t>
      </w:r>
      <w:r>
        <w:rPr>
          <w:rFonts w:ascii="Calibri"/>
          <w:color w:val="272424"/>
          <w:spacing w:val="-1"/>
          <w:sz w:val="35"/>
        </w:rPr>
        <w:t xml:space="preserve"> </w:t>
      </w:r>
      <w:r>
        <w:rPr>
          <w:rFonts w:ascii="Calibri"/>
          <w:color w:val="272424"/>
          <w:sz w:val="35"/>
        </w:rPr>
        <w:t>mumkin.</w:t>
      </w:r>
    </w:p>
    <w:p w14:paraId="5A628DAC">
      <w:pPr>
        <w:spacing w:after="0" w:line="314" w:lineRule="auto"/>
        <w:jc w:val="left"/>
        <w:rPr>
          <w:rFonts w:ascii="Calibri"/>
          <w:sz w:val="35"/>
        </w:rPr>
        <w:sectPr>
          <w:pgSz w:w="23040" w:h="12960" w:orient="landscape"/>
          <w:pgMar w:top="1220" w:right="140" w:bottom="280" w:left="20" w:header="720" w:footer="720" w:gutter="0"/>
          <w:cols w:space="720" w:num="1"/>
        </w:sectPr>
      </w:pPr>
    </w:p>
    <w:p w14:paraId="6E576957">
      <w:pPr>
        <w:tabs>
          <w:tab w:val="left" w:pos="11929"/>
        </w:tabs>
        <w:spacing w:line="240" w:lineRule="auto"/>
        <w:ind w:right="0"/>
        <w:rPr>
          <w:rFonts w:ascii="Calibri"/>
          <w:sz w:val="20"/>
        </w:rPr>
      </w:pPr>
    </w:p>
    <w:sectPr>
      <w:pgSz w:w="23040" w:h="12960" w:orient="landscape"/>
      <w:pgMar w:top="520" w:right="140" w:bottom="0" w:left="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  <w:font w:name="Segoe UI Emoji">
    <w:panose1 w:val="020B0502040204020203"/>
    <w:charset w:val="01"/>
    <w:family w:val="swiss"/>
    <w:pitch w:val="default"/>
    <w:sig w:usb0="00000001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"/>
      <w:lvlJc w:val="left"/>
      <w:pPr>
        <w:ind w:left="9435" w:hanging="2082"/>
        <w:jc w:val="left"/>
      </w:pPr>
      <w:rPr>
        <w:rFonts w:hint="default" w:ascii="Microsoft JhengHei" w:hAnsi="Microsoft JhengHei" w:eastAsia="Microsoft JhengHei" w:cs="Microsoft JhengHei"/>
        <w:b/>
        <w:bCs/>
        <w:color w:val="272424"/>
        <w:w w:val="101"/>
        <w:position w:val="-6"/>
        <w:sz w:val="49"/>
        <w:szCs w:val="49"/>
        <w:lang w:val="tr-TR" w:eastAsia="en-US" w:bidi="ar-SA"/>
      </w:rPr>
    </w:lvl>
    <w:lvl w:ilvl="1" w:tentative="0">
      <w:start w:val="0"/>
      <w:numFmt w:val="bullet"/>
      <w:lvlText w:val="•"/>
      <w:lvlJc w:val="left"/>
      <w:pPr>
        <w:ind w:left="10784" w:hanging="2082"/>
      </w:pPr>
      <w:rPr>
        <w:rFonts w:hint="default"/>
        <w:lang w:val="tr-TR" w:eastAsia="en-US" w:bidi="ar-SA"/>
      </w:rPr>
    </w:lvl>
    <w:lvl w:ilvl="2" w:tentative="0">
      <w:start w:val="0"/>
      <w:numFmt w:val="bullet"/>
      <w:lvlText w:val="•"/>
      <w:lvlJc w:val="left"/>
      <w:pPr>
        <w:ind w:left="12128" w:hanging="2082"/>
      </w:pPr>
      <w:rPr>
        <w:rFonts w:hint="default"/>
        <w:lang w:val="tr-TR" w:eastAsia="en-US" w:bidi="ar-SA"/>
      </w:rPr>
    </w:lvl>
    <w:lvl w:ilvl="3" w:tentative="0">
      <w:start w:val="0"/>
      <w:numFmt w:val="bullet"/>
      <w:lvlText w:val="•"/>
      <w:lvlJc w:val="left"/>
      <w:pPr>
        <w:ind w:left="13472" w:hanging="2082"/>
      </w:pPr>
      <w:rPr>
        <w:rFonts w:hint="default"/>
        <w:lang w:val="tr-TR" w:eastAsia="en-US" w:bidi="ar-SA"/>
      </w:rPr>
    </w:lvl>
    <w:lvl w:ilvl="4" w:tentative="0">
      <w:start w:val="0"/>
      <w:numFmt w:val="bullet"/>
      <w:lvlText w:val="•"/>
      <w:lvlJc w:val="left"/>
      <w:pPr>
        <w:ind w:left="14816" w:hanging="2082"/>
      </w:pPr>
      <w:rPr>
        <w:rFonts w:hint="default"/>
        <w:lang w:val="tr-TR" w:eastAsia="en-US" w:bidi="ar-SA"/>
      </w:rPr>
    </w:lvl>
    <w:lvl w:ilvl="5" w:tentative="0">
      <w:start w:val="0"/>
      <w:numFmt w:val="bullet"/>
      <w:lvlText w:val="•"/>
      <w:lvlJc w:val="left"/>
      <w:pPr>
        <w:ind w:left="16160" w:hanging="2082"/>
      </w:pPr>
      <w:rPr>
        <w:rFonts w:hint="default"/>
        <w:lang w:val="tr-TR" w:eastAsia="en-US" w:bidi="ar-SA"/>
      </w:rPr>
    </w:lvl>
    <w:lvl w:ilvl="6" w:tentative="0">
      <w:start w:val="0"/>
      <w:numFmt w:val="bullet"/>
      <w:lvlText w:val="•"/>
      <w:lvlJc w:val="left"/>
      <w:pPr>
        <w:ind w:left="17504" w:hanging="2082"/>
      </w:pPr>
      <w:rPr>
        <w:rFonts w:hint="default"/>
        <w:lang w:val="tr-TR" w:eastAsia="en-US" w:bidi="ar-SA"/>
      </w:rPr>
    </w:lvl>
    <w:lvl w:ilvl="7" w:tentative="0">
      <w:start w:val="0"/>
      <w:numFmt w:val="bullet"/>
      <w:lvlText w:val="•"/>
      <w:lvlJc w:val="left"/>
      <w:pPr>
        <w:ind w:left="18848" w:hanging="2082"/>
      </w:pPr>
      <w:rPr>
        <w:rFonts w:hint="default"/>
        <w:lang w:val="tr-TR" w:eastAsia="en-US" w:bidi="ar-SA"/>
      </w:rPr>
    </w:lvl>
    <w:lvl w:ilvl="8" w:tentative="0">
      <w:start w:val="0"/>
      <w:numFmt w:val="bullet"/>
      <w:lvlText w:val="•"/>
      <w:lvlJc w:val="left"/>
      <w:pPr>
        <w:ind w:left="20192" w:hanging="2082"/>
      </w:pPr>
      <w:rPr>
        <w:rFonts w:hint="default"/>
        <w:lang w:val="tr-TR" w:eastAsia="en-US" w:bidi="ar-SA"/>
      </w:rPr>
    </w:lvl>
  </w:abstractNum>
  <w:abstractNum w:abstractNumId="1">
    <w:nsid w:val="B5E306ED"/>
    <w:multiLevelType w:val="multilevel"/>
    <w:tmpl w:val="B5E306ED"/>
    <w:lvl w:ilvl="0" w:tentative="0">
      <w:start w:val="0"/>
      <w:numFmt w:val="bullet"/>
      <w:lvlText w:val="-"/>
      <w:lvlJc w:val="left"/>
      <w:pPr>
        <w:ind w:left="102" w:hanging="185"/>
      </w:pPr>
      <w:rPr>
        <w:rFonts w:hint="default" w:ascii="Cambria" w:hAnsi="Cambria" w:eastAsia="Cambria" w:cs="Cambria"/>
        <w:w w:val="100"/>
        <w:sz w:val="28"/>
        <w:szCs w:val="28"/>
        <w:lang w:val="tr-TR" w:eastAsia="en-US" w:bidi="ar-SA"/>
      </w:rPr>
    </w:lvl>
    <w:lvl w:ilvl="1" w:tentative="0">
      <w:start w:val="0"/>
      <w:numFmt w:val="bullet"/>
      <w:lvlText w:val="•"/>
      <w:lvlJc w:val="left"/>
      <w:pPr>
        <w:ind w:left="1046" w:hanging="185"/>
      </w:pPr>
      <w:rPr>
        <w:rFonts w:hint="default"/>
        <w:lang w:val="tr-TR" w:eastAsia="en-US" w:bidi="ar-SA"/>
      </w:rPr>
    </w:lvl>
    <w:lvl w:ilvl="2" w:tentative="0">
      <w:start w:val="0"/>
      <w:numFmt w:val="bullet"/>
      <w:lvlText w:val="•"/>
      <w:lvlJc w:val="left"/>
      <w:pPr>
        <w:ind w:left="1993" w:hanging="185"/>
      </w:pPr>
      <w:rPr>
        <w:rFonts w:hint="default"/>
        <w:lang w:val="tr-TR" w:eastAsia="en-US" w:bidi="ar-SA"/>
      </w:rPr>
    </w:lvl>
    <w:lvl w:ilvl="3" w:tentative="0">
      <w:start w:val="0"/>
      <w:numFmt w:val="bullet"/>
      <w:lvlText w:val="•"/>
      <w:lvlJc w:val="left"/>
      <w:pPr>
        <w:ind w:left="2939" w:hanging="185"/>
      </w:pPr>
      <w:rPr>
        <w:rFonts w:hint="default"/>
        <w:lang w:val="tr-TR" w:eastAsia="en-US" w:bidi="ar-SA"/>
      </w:rPr>
    </w:lvl>
    <w:lvl w:ilvl="4" w:tentative="0">
      <w:start w:val="0"/>
      <w:numFmt w:val="bullet"/>
      <w:lvlText w:val="•"/>
      <w:lvlJc w:val="left"/>
      <w:pPr>
        <w:ind w:left="3886" w:hanging="185"/>
      </w:pPr>
      <w:rPr>
        <w:rFonts w:hint="default"/>
        <w:lang w:val="tr-TR" w:eastAsia="en-US" w:bidi="ar-SA"/>
      </w:rPr>
    </w:lvl>
    <w:lvl w:ilvl="5" w:tentative="0">
      <w:start w:val="0"/>
      <w:numFmt w:val="bullet"/>
      <w:lvlText w:val="•"/>
      <w:lvlJc w:val="left"/>
      <w:pPr>
        <w:ind w:left="4833" w:hanging="185"/>
      </w:pPr>
      <w:rPr>
        <w:rFonts w:hint="default"/>
        <w:lang w:val="tr-TR" w:eastAsia="en-US" w:bidi="ar-SA"/>
      </w:rPr>
    </w:lvl>
    <w:lvl w:ilvl="6" w:tentative="0">
      <w:start w:val="0"/>
      <w:numFmt w:val="bullet"/>
      <w:lvlText w:val="•"/>
      <w:lvlJc w:val="left"/>
      <w:pPr>
        <w:ind w:left="5779" w:hanging="185"/>
      </w:pPr>
      <w:rPr>
        <w:rFonts w:hint="default"/>
        <w:lang w:val="tr-TR" w:eastAsia="en-US" w:bidi="ar-SA"/>
      </w:rPr>
    </w:lvl>
    <w:lvl w:ilvl="7" w:tentative="0">
      <w:start w:val="0"/>
      <w:numFmt w:val="bullet"/>
      <w:lvlText w:val="•"/>
      <w:lvlJc w:val="left"/>
      <w:pPr>
        <w:ind w:left="6726" w:hanging="185"/>
      </w:pPr>
      <w:rPr>
        <w:rFonts w:hint="default"/>
        <w:lang w:val="tr-TR" w:eastAsia="en-US" w:bidi="ar-SA"/>
      </w:rPr>
    </w:lvl>
    <w:lvl w:ilvl="8" w:tentative="0">
      <w:start w:val="0"/>
      <w:numFmt w:val="bullet"/>
      <w:lvlText w:val="•"/>
      <w:lvlJc w:val="left"/>
      <w:pPr>
        <w:ind w:left="7673" w:hanging="185"/>
      </w:pPr>
      <w:rPr>
        <w:rFonts w:hint="default"/>
        <w:lang w:val="tr-TR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378" w:hanging="277"/>
        <w:jc w:val="left"/>
      </w:pPr>
      <w:rPr>
        <w:rFonts w:hint="default" w:ascii="Cambria" w:hAnsi="Cambria" w:eastAsia="Cambria" w:cs="Cambria"/>
        <w:w w:val="100"/>
        <w:sz w:val="28"/>
        <w:szCs w:val="28"/>
        <w:lang w:val="tr-TR" w:eastAsia="en-US" w:bidi="ar-SA"/>
      </w:rPr>
    </w:lvl>
    <w:lvl w:ilvl="1" w:tentative="0">
      <w:start w:val="0"/>
      <w:numFmt w:val="bullet"/>
      <w:lvlText w:val="-"/>
      <w:lvlJc w:val="left"/>
      <w:pPr>
        <w:ind w:left="102" w:hanging="233"/>
      </w:pPr>
      <w:rPr>
        <w:rFonts w:hint="default" w:ascii="Cambria" w:hAnsi="Cambria" w:eastAsia="Cambria" w:cs="Cambria"/>
        <w:w w:val="100"/>
        <w:sz w:val="28"/>
        <w:szCs w:val="28"/>
        <w:lang w:val="tr-TR" w:eastAsia="en-US" w:bidi="ar-SA"/>
      </w:rPr>
    </w:lvl>
    <w:lvl w:ilvl="2" w:tentative="0">
      <w:start w:val="0"/>
      <w:numFmt w:val="bullet"/>
      <w:lvlText w:val="•"/>
      <w:lvlJc w:val="left"/>
      <w:pPr>
        <w:ind w:left="500" w:hanging="233"/>
      </w:pPr>
      <w:rPr>
        <w:rFonts w:hint="default"/>
        <w:lang w:val="tr-TR" w:eastAsia="en-US" w:bidi="ar-SA"/>
      </w:rPr>
    </w:lvl>
    <w:lvl w:ilvl="3" w:tentative="0">
      <w:start w:val="0"/>
      <w:numFmt w:val="bullet"/>
      <w:lvlText w:val="•"/>
      <w:lvlJc w:val="left"/>
      <w:pPr>
        <w:ind w:left="1633" w:hanging="233"/>
      </w:pPr>
      <w:rPr>
        <w:rFonts w:hint="default"/>
        <w:lang w:val="tr-TR" w:eastAsia="en-US" w:bidi="ar-SA"/>
      </w:rPr>
    </w:lvl>
    <w:lvl w:ilvl="4" w:tentative="0">
      <w:start w:val="0"/>
      <w:numFmt w:val="bullet"/>
      <w:lvlText w:val="•"/>
      <w:lvlJc w:val="left"/>
      <w:pPr>
        <w:ind w:left="2766" w:hanging="233"/>
      </w:pPr>
      <w:rPr>
        <w:rFonts w:hint="default"/>
        <w:lang w:val="tr-TR" w:eastAsia="en-US" w:bidi="ar-SA"/>
      </w:rPr>
    </w:lvl>
    <w:lvl w:ilvl="5" w:tentative="0">
      <w:start w:val="0"/>
      <w:numFmt w:val="bullet"/>
      <w:lvlText w:val="•"/>
      <w:lvlJc w:val="left"/>
      <w:pPr>
        <w:ind w:left="3899" w:hanging="233"/>
      </w:pPr>
      <w:rPr>
        <w:rFonts w:hint="default"/>
        <w:lang w:val="tr-TR" w:eastAsia="en-US" w:bidi="ar-SA"/>
      </w:rPr>
    </w:lvl>
    <w:lvl w:ilvl="6" w:tentative="0">
      <w:start w:val="0"/>
      <w:numFmt w:val="bullet"/>
      <w:lvlText w:val="•"/>
      <w:lvlJc w:val="left"/>
      <w:pPr>
        <w:ind w:left="5033" w:hanging="233"/>
      </w:pPr>
      <w:rPr>
        <w:rFonts w:hint="default"/>
        <w:lang w:val="tr-TR" w:eastAsia="en-US" w:bidi="ar-SA"/>
      </w:rPr>
    </w:lvl>
    <w:lvl w:ilvl="7" w:tentative="0">
      <w:start w:val="0"/>
      <w:numFmt w:val="bullet"/>
      <w:lvlText w:val="•"/>
      <w:lvlJc w:val="left"/>
      <w:pPr>
        <w:ind w:left="6166" w:hanging="233"/>
      </w:pPr>
      <w:rPr>
        <w:rFonts w:hint="default"/>
        <w:lang w:val="tr-TR" w:eastAsia="en-US" w:bidi="ar-SA"/>
      </w:rPr>
    </w:lvl>
    <w:lvl w:ilvl="8" w:tentative="0">
      <w:start w:val="0"/>
      <w:numFmt w:val="bullet"/>
      <w:lvlText w:val="•"/>
      <w:lvlJc w:val="left"/>
      <w:pPr>
        <w:ind w:left="7299" w:hanging="233"/>
      </w:pPr>
      <w:rPr>
        <w:rFonts w:hint="default"/>
        <w:lang w:val="tr-TR" w:eastAsia="en-US" w:bidi="ar-SA"/>
      </w:rPr>
    </w:lvl>
  </w:abstractNum>
  <w:abstractNum w:abstractNumId="3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517" w:hanging="277"/>
        <w:jc w:val="left"/>
      </w:pPr>
      <w:rPr>
        <w:rFonts w:hint="default" w:ascii="Cambria" w:hAnsi="Cambria" w:eastAsia="Cambria" w:cs="Cambria"/>
        <w:w w:val="100"/>
        <w:sz w:val="28"/>
        <w:szCs w:val="28"/>
        <w:lang w:val="tr-TR" w:eastAsia="en-US" w:bidi="ar-SA"/>
      </w:rPr>
    </w:lvl>
    <w:lvl w:ilvl="1" w:tentative="0">
      <w:start w:val="0"/>
      <w:numFmt w:val="bullet"/>
      <w:lvlText w:val="-"/>
      <w:lvlJc w:val="left"/>
      <w:pPr>
        <w:ind w:left="102" w:hanging="173"/>
      </w:pPr>
      <w:rPr>
        <w:rFonts w:hint="default" w:ascii="Cambria" w:hAnsi="Cambria" w:eastAsia="Cambria" w:cs="Cambria"/>
        <w:w w:val="100"/>
        <w:sz w:val="28"/>
        <w:szCs w:val="28"/>
        <w:lang w:val="tr-TR" w:eastAsia="en-US" w:bidi="ar-SA"/>
      </w:rPr>
    </w:lvl>
    <w:lvl w:ilvl="2" w:tentative="0">
      <w:start w:val="0"/>
      <w:numFmt w:val="bullet"/>
      <w:lvlText w:val="•"/>
      <w:lvlJc w:val="left"/>
      <w:pPr>
        <w:ind w:left="1525" w:hanging="173"/>
      </w:pPr>
      <w:rPr>
        <w:rFonts w:hint="default"/>
        <w:lang w:val="tr-TR" w:eastAsia="en-US" w:bidi="ar-SA"/>
      </w:rPr>
    </w:lvl>
    <w:lvl w:ilvl="3" w:tentative="0">
      <w:start w:val="0"/>
      <w:numFmt w:val="bullet"/>
      <w:lvlText w:val="•"/>
      <w:lvlJc w:val="left"/>
      <w:pPr>
        <w:ind w:left="2530" w:hanging="173"/>
      </w:pPr>
      <w:rPr>
        <w:rFonts w:hint="default"/>
        <w:lang w:val="tr-TR" w:eastAsia="en-US" w:bidi="ar-SA"/>
      </w:rPr>
    </w:lvl>
    <w:lvl w:ilvl="4" w:tentative="0">
      <w:start w:val="0"/>
      <w:numFmt w:val="bullet"/>
      <w:lvlText w:val="•"/>
      <w:lvlJc w:val="left"/>
      <w:pPr>
        <w:ind w:left="3535" w:hanging="173"/>
      </w:pPr>
      <w:rPr>
        <w:rFonts w:hint="default"/>
        <w:lang w:val="tr-TR" w:eastAsia="en-US" w:bidi="ar-SA"/>
      </w:rPr>
    </w:lvl>
    <w:lvl w:ilvl="5" w:tentative="0">
      <w:start w:val="0"/>
      <w:numFmt w:val="bullet"/>
      <w:lvlText w:val="•"/>
      <w:lvlJc w:val="left"/>
      <w:pPr>
        <w:ind w:left="4540" w:hanging="173"/>
      </w:pPr>
      <w:rPr>
        <w:rFonts w:hint="default"/>
        <w:lang w:val="tr-TR" w:eastAsia="en-US" w:bidi="ar-SA"/>
      </w:rPr>
    </w:lvl>
    <w:lvl w:ilvl="6" w:tentative="0">
      <w:start w:val="0"/>
      <w:numFmt w:val="bullet"/>
      <w:lvlText w:val="•"/>
      <w:lvlJc w:val="left"/>
      <w:pPr>
        <w:ind w:left="5545" w:hanging="173"/>
      </w:pPr>
      <w:rPr>
        <w:rFonts w:hint="default"/>
        <w:lang w:val="tr-TR" w:eastAsia="en-US" w:bidi="ar-SA"/>
      </w:rPr>
    </w:lvl>
    <w:lvl w:ilvl="7" w:tentative="0">
      <w:start w:val="0"/>
      <w:numFmt w:val="bullet"/>
      <w:lvlText w:val="•"/>
      <w:lvlJc w:val="left"/>
      <w:pPr>
        <w:ind w:left="6550" w:hanging="173"/>
      </w:pPr>
      <w:rPr>
        <w:rFonts w:hint="default"/>
        <w:lang w:val="tr-TR" w:eastAsia="en-US" w:bidi="ar-SA"/>
      </w:rPr>
    </w:lvl>
    <w:lvl w:ilvl="8" w:tentative="0">
      <w:start w:val="0"/>
      <w:numFmt w:val="bullet"/>
      <w:lvlText w:val="•"/>
      <w:lvlJc w:val="left"/>
      <w:pPr>
        <w:ind w:left="7556" w:hanging="173"/>
      </w:pPr>
      <w:rPr>
        <w:rFonts w:hint="default"/>
        <w:lang w:val="tr-TR" w:eastAsia="en-US" w:bidi="ar-SA"/>
      </w:rPr>
    </w:lvl>
  </w:abstractNum>
  <w:abstractNum w:abstractNumId="4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02" w:hanging="452"/>
        <w:jc w:val="left"/>
      </w:pPr>
      <w:rPr>
        <w:rFonts w:hint="default" w:ascii="Cambria" w:hAnsi="Cambria" w:eastAsia="Cambria" w:cs="Cambria"/>
        <w:w w:val="100"/>
        <w:sz w:val="28"/>
        <w:szCs w:val="28"/>
        <w:lang w:val="tr-TR" w:eastAsia="en-US" w:bidi="ar-SA"/>
      </w:rPr>
    </w:lvl>
    <w:lvl w:ilvl="1" w:tentative="0">
      <w:start w:val="0"/>
      <w:numFmt w:val="bullet"/>
      <w:lvlText w:val="•"/>
      <w:lvlJc w:val="left"/>
      <w:pPr>
        <w:ind w:left="1046" w:hanging="452"/>
      </w:pPr>
      <w:rPr>
        <w:rFonts w:hint="default"/>
        <w:lang w:val="tr-TR" w:eastAsia="en-US" w:bidi="ar-SA"/>
      </w:rPr>
    </w:lvl>
    <w:lvl w:ilvl="2" w:tentative="0">
      <w:start w:val="0"/>
      <w:numFmt w:val="bullet"/>
      <w:lvlText w:val="•"/>
      <w:lvlJc w:val="left"/>
      <w:pPr>
        <w:ind w:left="1993" w:hanging="452"/>
      </w:pPr>
      <w:rPr>
        <w:rFonts w:hint="default"/>
        <w:lang w:val="tr-TR" w:eastAsia="en-US" w:bidi="ar-SA"/>
      </w:rPr>
    </w:lvl>
    <w:lvl w:ilvl="3" w:tentative="0">
      <w:start w:val="0"/>
      <w:numFmt w:val="bullet"/>
      <w:lvlText w:val="•"/>
      <w:lvlJc w:val="left"/>
      <w:pPr>
        <w:ind w:left="2939" w:hanging="452"/>
      </w:pPr>
      <w:rPr>
        <w:rFonts w:hint="default"/>
        <w:lang w:val="tr-TR" w:eastAsia="en-US" w:bidi="ar-SA"/>
      </w:rPr>
    </w:lvl>
    <w:lvl w:ilvl="4" w:tentative="0">
      <w:start w:val="0"/>
      <w:numFmt w:val="bullet"/>
      <w:lvlText w:val="•"/>
      <w:lvlJc w:val="left"/>
      <w:pPr>
        <w:ind w:left="3886" w:hanging="452"/>
      </w:pPr>
      <w:rPr>
        <w:rFonts w:hint="default"/>
        <w:lang w:val="tr-TR" w:eastAsia="en-US" w:bidi="ar-SA"/>
      </w:rPr>
    </w:lvl>
    <w:lvl w:ilvl="5" w:tentative="0">
      <w:start w:val="0"/>
      <w:numFmt w:val="bullet"/>
      <w:lvlText w:val="•"/>
      <w:lvlJc w:val="left"/>
      <w:pPr>
        <w:ind w:left="4833" w:hanging="452"/>
      </w:pPr>
      <w:rPr>
        <w:rFonts w:hint="default"/>
        <w:lang w:val="tr-TR" w:eastAsia="en-US" w:bidi="ar-SA"/>
      </w:rPr>
    </w:lvl>
    <w:lvl w:ilvl="6" w:tentative="0">
      <w:start w:val="0"/>
      <w:numFmt w:val="bullet"/>
      <w:lvlText w:val="•"/>
      <w:lvlJc w:val="left"/>
      <w:pPr>
        <w:ind w:left="5779" w:hanging="452"/>
      </w:pPr>
      <w:rPr>
        <w:rFonts w:hint="default"/>
        <w:lang w:val="tr-TR" w:eastAsia="en-US" w:bidi="ar-SA"/>
      </w:rPr>
    </w:lvl>
    <w:lvl w:ilvl="7" w:tentative="0">
      <w:start w:val="0"/>
      <w:numFmt w:val="bullet"/>
      <w:lvlText w:val="•"/>
      <w:lvlJc w:val="left"/>
      <w:pPr>
        <w:ind w:left="6726" w:hanging="452"/>
      </w:pPr>
      <w:rPr>
        <w:rFonts w:hint="default"/>
        <w:lang w:val="tr-TR" w:eastAsia="en-US" w:bidi="ar-SA"/>
      </w:rPr>
    </w:lvl>
    <w:lvl w:ilvl="8" w:tentative="0">
      <w:start w:val="0"/>
      <w:numFmt w:val="bullet"/>
      <w:lvlText w:val="•"/>
      <w:lvlJc w:val="left"/>
      <w:pPr>
        <w:ind w:left="7673" w:hanging="452"/>
      </w:pPr>
      <w:rPr>
        <w:rFonts w:hint="default"/>
        <w:lang w:val="tr-TR" w:eastAsia="en-US" w:bidi="ar-SA"/>
      </w:rPr>
    </w:lvl>
  </w:abstractNum>
  <w:abstractNum w:abstractNumId="5">
    <w:nsid w:val="0248C179"/>
    <w:multiLevelType w:val="multilevel"/>
    <w:tmpl w:val="0248C179"/>
    <w:lvl w:ilvl="0" w:tentative="0">
      <w:start w:val="1"/>
      <w:numFmt w:val="decimal"/>
      <w:lvlText w:val="%1."/>
      <w:lvlJc w:val="left"/>
      <w:pPr>
        <w:ind w:left="102" w:hanging="215"/>
        <w:jc w:val="left"/>
      </w:pPr>
      <w:rPr>
        <w:rFonts w:hint="default" w:ascii="Cambria" w:hAnsi="Cambria" w:eastAsia="Cambria" w:cs="Cambria"/>
        <w:w w:val="100"/>
        <w:sz w:val="26"/>
        <w:szCs w:val="26"/>
        <w:lang w:val="tr-TR" w:eastAsia="en-US" w:bidi="ar-SA"/>
      </w:rPr>
    </w:lvl>
    <w:lvl w:ilvl="1" w:tentative="0">
      <w:start w:val="1"/>
      <w:numFmt w:val="decimal"/>
      <w:lvlText w:val="%2"/>
      <w:lvlJc w:val="left"/>
      <w:pPr>
        <w:ind w:left="5783" w:hanging="2200"/>
        <w:jc w:val="left"/>
      </w:pPr>
      <w:rPr>
        <w:rFonts w:hint="default" w:ascii="Calibri" w:hAnsi="Calibri" w:eastAsia="Calibri" w:cs="Calibri"/>
        <w:b/>
        <w:bCs/>
        <w:color w:val="272424"/>
        <w:w w:val="100"/>
        <w:position w:val="-7"/>
        <w:sz w:val="52"/>
        <w:szCs w:val="52"/>
        <w:lang w:val="tr-TR" w:eastAsia="en-US" w:bidi="ar-SA"/>
      </w:rPr>
    </w:lvl>
    <w:lvl w:ilvl="2" w:tentative="0">
      <w:start w:val="0"/>
      <w:numFmt w:val="bullet"/>
      <w:lvlText w:val="•"/>
      <w:lvlJc w:val="left"/>
      <w:pPr>
        <w:ind w:left="8340" w:hanging="2200"/>
      </w:pPr>
      <w:rPr>
        <w:rFonts w:hint="default"/>
        <w:lang w:val="tr-TR" w:eastAsia="en-US" w:bidi="ar-SA"/>
      </w:rPr>
    </w:lvl>
    <w:lvl w:ilvl="3" w:tentative="0">
      <w:start w:val="0"/>
      <w:numFmt w:val="bullet"/>
      <w:lvlText w:val="•"/>
      <w:lvlJc w:val="left"/>
      <w:pPr>
        <w:ind w:left="8493" w:hanging="2200"/>
      </w:pPr>
      <w:rPr>
        <w:rFonts w:hint="default"/>
        <w:lang w:val="tr-TR" w:eastAsia="en-US" w:bidi="ar-SA"/>
      </w:rPr>
    </w:lvl>
    <w:lvl w:ilvl="4" w:tentative="0">
      <w:start w:val="0"/>
      <w:numFmt w:val="bullet"/>
      <w:lvlText w:val="•"/>
      <w:lvlJc w:val="left"/>
      <w:pPr>
        <w:ind w:left="8646" w:hanging="2200"/>
      </w:pPr>
      <w:rPr>
        <w:rFonts w:hint="default"/>
        <w:lang w:val="tr-TR" w:eastAsia="en-US" w:bidi="ar-SA"/>
      </w:rPr>
    </w:lvl>
    <w:lvl w:ilvl="5" w:tentative="0">
      <w:start w:val="0"/>
      <w:numFmt w:val="bullet"/>
      <w:lvlText w:val="•"/>
      <w:lvlJc w:val="left"/>
      <w:pPr>
        <w:ind w:left="8799" w:hanging="2200"/>
      </w:pPr>
      <w:rPr>
        <w:rFonts w:hint="default"/>
        <w:lang w:val="tr-TR" w:eastAsia="en-US" w:bidi="ar-SA"/>
      </w:rPr>
    </w:lvl>
    <w:lvl w:ilvl="6" w:tentative="0">
      <w:start w:val="0"/>
      <w:numFmt w:val="bullet"/>
      <w:lvlText w:val="•"/>
      <w:lvlJc w:val="left"/>
      <w:pPr>
        <w:ind w:left="8953" w:hanging="2200"/>
      </w:pPr>
      <w:rPr>
        <w:rFonts w:hint="default"/>
        <w:lang w:val="tr-TR" w:eastAsia="en-US" w:bidi="ar-SA"/>
      </w:rPr>
    </w:lvl>
    <w:lvl w:ilvl="7" w:tentative="0">
      <w:start w:val="0"/>
      <w:numFmt w:val="bullet"/>
      <w:lvlText w:val="•"/>
      <w:lvlJc w:val="left"/>
      <w:pPr>
        <w:ind w:left="9106" w:hanging="2200"/>
      </w:pPr>
      <w:rPr>
        <w:rFonts w:hint="default"/>
        <w:lang w:val="tr-TR" w:eastAsia="en-US" w:bidi="ar-SA"/>
      </w:rPr>
    </w:lvl>
    <w:lvl w:ilvl="8" w:tentative="0">
      <w:start w:val="0"/>
      <w:numFmt w:val="bullet"/>
      <w:lvlText w:val="•"/>
      <w:lvlJc w:val="left"/>
      <w:pPr>
        <w:ind w:left="9259" w:hanging="2200"/>
      </w:pPr>
      <w:rPr>
        <w:rFonts w:hint="default"/>
        <w:lang w:val="tr-TR" w:eastAsia="en-US" w:bidi="ar-SA"/>
      </w:rPr>
    </w:lvl>
  </w:abstractNum>
  <w:abstractNum w:abstractNumId="6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378" w:hanging="277"/>
        <w:jc w:val="left"/>
      </w:pPr>
      <w:rPr>
        <w:rFonts w:hint="default" w:ascii="Cambria" w:hAnsi="Cambria" w:eastAsia="Cambria" w:cs="Cambria"/>
        <w:w w:val="100"/>
        <w:sz w:val="28"/>
        <w:szCs w:val="28"/>
        <w:lang w:val="tr-TR" w:eastAsia="en-US" w:bidi="ar-SA"/>
      </w:rPr>
    </w:lvl>
    <w:lvl w:ilvl="1" w:tentative="0">
      <w:start w:val="0"/>
      <w:numFmt w:val="bullet"/>
      <w:lvlText w:val="•"/>
      <w:lvlJc w:val="left"/>
      <w:pPr>
        <w:ind w:left="1298" w:hanging="277"/>
      </w:pPr>
      <w:rPr>
        <w:rFonts w:hint="default"/>
        <w:lang w:val="tr-TR" w:eastAsia="en-US" w:bidi="ar-SA"/>
      </w:rPr>
    </w:lvl>
    <w:lvl w:ilvl="2" w:tentative="0">
      <w:start w:val="0"/>
      <w:numFmt w:val="bullet"/>
      <w:lvlText w:val="•"/>
      <w:lvlJc w:val="left"/>
      <w:pPr>
        <w:ind w:left="2217" w:hanging="277"/>
      </w:pPr>
      <w:rPr>
        <w:rFonts w:hint="default"/>
        <w:lang w:val="tr-TR" w:eastAsia="en-US" w:bidi="ar-SA"/>
      </w:rPr>
    </w:lvl>
    <w:lvl w:ilvl="3" w:tentative="0">
      <w:start w:val="0"/>
      <w:numFmt w:val="bullet"/>
      <w:lvlText w:val="•"/>
      <w:lvlJc w:val="left"/>
      <w:pPr>
        <w:ind w:left="3135" w:hanging="277"/>
      </w:pPr>
      <w:rPr>
        <w:rFonts w:hint="default"/>
        <w:lang w:val="tr-TR" w:eastAsia="en-US" w:bidi="ar-SA"/>
      </w:rPr>
    </w:lvl>
    <w:lvl w:ilvl="4" w:tentative="0">
      <w:start w:val="0"/>
      <w:numFmt w:val="bullet"/>
      <w:lvlText w:val="•"/>
      <w:lvlJc w:val="left"/>
      <w:pPr>
        <w:ind w:left="4054" w:hanging="277"/>
      </w:pPr>
      <w:rPr>
        <w:rFonts w:hint="default"/>
        <w:lang w:val="tr-TR" w:eastAsia="en-US" w:bidi="ar-SA"/>
      </w:rPr>
    </w:lvl>
    <w:lvl w:ilvl="5" w:tentative="0">
      <w:start w:val="0"/>
      <w:numFmt w:val="bullet"/>
      <w:lvlText w:val="•"/>
      <w:lvlJc w:val="left"/>
      <w:pPr>
        <w:ind w:left="4973" w:hanging="277"/>
      </w:pPr>
      <w:rPr>
        <w:rFonts w:hint="default"/>
        <w:lang w:val="tr-TR" w:eastAsia="en-US" w:bidi="ar-SA"/>
      </w:rPr>
    </w:lvl>
    <w:lvl w:ilvl="6" w:tentative="0">
      <w:start w:val="0"/>
      <w:numFmt w:val="bullet"/>
      <w:lvlText w:val="•"/>
      <w:lvlJc w:val="left"/>
      <w:pPr>
        <w:ind w:left="5891" w:hanging="277"/>
      </w:pPr>
      <w:rPr>
        <w:rFonts w:hint="default"/>
        <w:lang w:val="tr-TR" w:eastAsia="en-US" w:bidi="ar-SA"/>
      </w:rPr>
    </w:lvl>
    <w:lvl w:ilvl="7" w:tentative="0">
      <w:start w:val="0"/>
      <w:numFmt w:val="bullet"/>
      <w:lvlText w:val="•"/>
      <w:lvlJc w:val="left"/>
      <w:pPr>
        <w:ind w:left="6810" w:hanging="277"/>
      </w:pPr>
      <w:rPr>
        <w:rFonts w:hint="default"/>
        <w:lang w:val="tr-TR" w:eastAsia="en-US" w:bidi="ar-SA"/>
      </w:rPr>
    </w:lvl>
    <w:lvl w:ilvl="8" w:tentative="0">
      <w:start w:val="0"/>
      <w:numFmt w:val="bullet"/>
      <w:lvlText w:val="•"/>
      <w:lvlJc w:val="left"/>
      <w:pPr>
        <w:ind w:left="7729" w:hanging="277"/>
      </w:pPr>
      <w:rPr>
        <w:rFonts w:hint="default"/>
        <w:lang w:val="tr-TR" w:eastAsia="en-US" w:bidi="ar-SA"/>
      </w:rPr>
    </w:lvl>
  </w:abstractNum>
  <w:abstractNum w:abstractNumId="7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378" w:hanging="277"/>
        <w:jc w:val="left"/>
      </w:pPr>
      <w:rPr>
        <w:rFonts w:hint="default" w:ascii="Cambria" w:hAnsi="Cambria" w:eastAsia="Cambria" w:cs="Cambria"/>
        <w:w w:val="100"/>
        <w:sz w:val="28"/>
        <w:szCs w:val="28"/>
        <w:lang w:val="tr-TR" w:eastAsia="en-US" w:bidi="ar-SA"/>
      </w:rPr>
    </w:lvl>
    <w:lvl w:ilvl="1" w:tentative="0">
      <w:start w:val="0"/>
      <w:numFmt w:val="bullet"/>
      <w:lvlText w:val="-"/>
      <w:lvlJc w:val="left"/>
      <w:pPr>
        <w:ind w:left="102" w:hanging="176"/>
      </w:pPr>
      <w:rPr>
        <w:rFonts w:hint="default" w:ascii="Cambria" w:hAnsi="Cambria" w:eastAsia="Cambria" w:cs="Cambria"/>
        <w:w w:val="100"/>
        <w:sz w:val="28"/>
        <w:szCs w:val="28"/>
        <w:lang w:val="tr-TR" w:eastAsia="en-US" w:bidi="ar-SA"/>
      </w:rPr>
    </w:lvl>
    <w:lvl w:ilvl="2" w:tentative="0">
      <w:start w:val="0"/>
      <w:numFmt w:val="bullet"/>
      <w:lvlText w:val="•"/>
      <w:lvlJc w:val="left"/>
      <w:pPr>
        <w:ind w:left="1400" w:hanging="176"/>
      </w:pPr>
      <w:rPr>
        <w:rFonts w:hint="default"/>
        <w:lang w:val="tr-TR" w:eastAsia="en-US" w:bidi="ar-SA"/>
      </w:rPr>
    </w:lvl>
    <w:lvl w:ilvl="3" w:tentative="0">
      <w:start w:val="0"/>
      <w:numFmt w:val="bullet"/>
      <w:lvlText w:val="•"/>
      <w:lvlJc w:val="left"/>
      <w:pPr>
        <w:ind w:left="2421" w:hanging="176"/>
      </w:pPr>
      <w:rPr>
        <w:rFonts w:hint="default"/>
        <w:lang w:val="tr-TR" w:eastAsia="en-US" w:bidi="ar-SA"/>
      </w:rPr>
    </w:lvl>
    <w:lvl w:ilvl="4" w:tentative="0">
      <w:start w:val="0"/>
      <w:numFmt w:val="bullet"/>
      <w:lvlText w:val="•"/>
      <w:lvlJc w:val="left"/>
      <w:pPr>
        <w:ind w:left="3442" w:hanging="176"/>
      </w:pPr>
      <w:rPr>
        <w:rFonts w:hint="default"/>
        <w:lang w:val="tr-TR" w:eastAsia="en-US" w:bidi="ar-SA"/>
      </w:rPr>
    </w:lvl>
    <w:lvl w:ilvl="5" w:tentative="0">
      <w:start w:val="0"/>
      <w:numFmt w:val="bullet"/>
      <w:lvlText w:val="•"/>
      <w:lvlJc w:val="left"/>
      <w:pPr>
        <w:ind w:left="4462" w:hanging="176"/>
      </w:pPr>
      <w:rPr>
        <w:rFonts w:hint="default"/>
        <w:lang w:val="tr-TR" w:eastAsia="en-US" w:bidi="ar-SA"/>
      </w:rPr>
    </w:lvl>
    <w:lvl w:ilvl="6" w:tentative="0">
      <w:start w:val="0"/>
      <w:numFmt w:val="bullet"/>
      <w:lvlText w:val="•"/>
      <w:lvlJc w:val="left"/>
      <w:pPr>
        <w:ind w:left="5483" w:hanging="176"/>
      </w:pPr>
      <w:rPr>
        <w:rFonts w:hint="default"/>
        <w:lang w:val="tr-TR" w:eastAsia="en-US" w:bidi="ar-SA"/>
      </w:rPr>
    </w:lvl>
    <w:lvl w:ilvl="7" w:tentative="0">
      <w:start w:val="0"/>
      <w:numFmt w:val="bullet"/>
      <w:lvlText w:val="•"/>
      <w:lvlJc w:val="left"/>
      <w:pPr>
        <w:ind w:left="6504" w:hanging="176"/>
      </w:pPr>
      <w:rPr>
        <w:rFonts w:hint="default"/>
        <w:lang w:val="tr-TR" w:eastAsia="en-US" w:bidi="ar-SA"/>
      </w:rPr>
    </w:lvl>
    <w:lvl w:ilvl="8" w:tentative="0">
      <w:start w:val="0"/>
      <w:numFmt w:val="bullet"/>
      <w:lvlText w:val="•"/>
      <w:lvlJc w:val="left"/>
      <w:pPr>
        <w:ind w:left="7524" w:hanging="176"/>
      </w:pPr>
      <w:rPr>
        <w:rFonts w:hint="default"/>
        <w:lang w:val="tr-TR" w:eastAsia="en-US" w:bidi="ar-SA"/>
      </w:rPr>
    </w:lvl>
  </w:abstractNum>
  <w:abstractNum w:abstractNumId="8">
    <w:nsid w:val="2A8F537B"/>
    <w:multiLevelType w:val="multilevel"/>
    <w:tmpl w:val="2A8F537B"/>
    <w:lvl w:ilvl="0" w:tentative="0">
      <w:start w:val="2"/>
      <w:numFmt w:val="decimal"/>
      <w:lvlText w:val="%1"/>
      <w:lvlJc w:val="left"/>
      <w:pPr>
        <w:ind w:left="1818" w:hanging="1037"/>
        <w:jc w:val="right"/>
      </w:pPr>
      <w:rPr>
        <w:rFonts w:hint="default" w:ascii="Microsoft JhengHei" w:hAnsi="Microsoft JhengHei" w:eastAsia="Microsoft JhengHei" w:cs="Microsoft JhengHei"/>
        <w:b/>
        <w:bCs/>
        <w:color w:val="272424"/>
        <w:w w:val="100"/>
        <w:position w:val="-3"/>
        <w:sz w:val="52"/>
        <w:szCs w:val="52"/>
        <w:lang w:val="tr-TR" w:eastAsia="en-US" w:bidi="ar-SA"/>
      </w:rPr>
    </w:lvl>
    <w:lvl w:ilvl="1" w:tentative="0">
      <w:start w:val="1"/>
      <w:numFmt w:val="decimal"/>
      <w:lvlText w:val="%2."/>
      <w:lvlJc w:val="left"/>
      <w:pPr>
        <w:ind w:left="1095" w:hanging="249"/>
        <w:jc w:val="left"/>
      </w:pPr>
      <w:rPr>
        <w:rFonts w:hint="default" w:ascii="Calibri" w:hAnsi="Calibri" w:eastAsia="Calibri" w:cs="Calibri"/>
        <w:b/>
        <w:bCs/>
        <w:color w:val="374151"/>
        <w:spacing w:val="-1"/>
        <w:w w:val="100"/>
        <w:sz w:val="30"/>
        <w:szCs w:val="30"/>
        <w:lang w:val="tr-TR" w:eastAsia="en-US" w:bidi="ar-SA"/>
      </w:rPr>
    </w:lvl>
    <w:lvl w:ilvl="2" w:tentative="0">
      <w:start w:val="0"/>
      <w:numFmt w:val="bullet"/>
      <w:lvlText w:val="•"/>
      <w:lvlJc w:val="left"/>
      <w:pPr>
        <w:ind w:left="2240" w:hanging="249"/>
      </w:pPr>
      <w:rPr>
        <w:rFonts w:hint="default"/>
        <w:lang w:val="tr-TR" w:eastAsia="en-US" w:bidi="ar-SA"/>
      </w:rPr>
    </w:lvl>
    <w:lvl w:ilvl="3" w:tentative="0">
      <w:start w:val="0"/>
      <w:numFmt w:val="bullet"/>
      <w:lvlText w:val="•"/>
      <w:lvlJc w:val="left"/>
      <w:pPr>
        <w:ind w:left="4480" w:hanging="249"/>
      </w:pPr>
      <w:rPr>
        <w:rFonts w:hint="default"/>
        <w:lang w:val="tr-TR" w:eastAsia="en-US" w:bidi="ar-SA"/>
      </w:rPr>
    </w:lvl>
    <w:lvl w:ilvl="4" w:tentative="0">
      <w:start w:val="0"/>
      <w:numFmt w:val="bullet"/>
      <w:lvlText w:val="•"/>
      <w:lvlJc w:val="left"/>
      <w:pPr>
        <w:ind w:left="3834" w:hanging="249"/>
      </w:pPr>
      <w:rPr>
        <w:rFonts w:hint="default"/>
        <w:lang w:val="tr-TR" w:eastAsia="en-US" w:bidi="ar-SA"/>
      </w:rPr>
    </w:lvl>
    <w:lvl w:ilvl="5" w:tentative="0">
      <w:start w:val="0"/>
      <w:numFmt w:val="bullet"/>
      <w:lvlText w:val="•"/>
      <w:lvlJc w:val="left"/>
      <w:pPr>
        <w:ind w:left="3188" w:hanging="249"/>
      </w:pPr>
      <w:rPr>
        <w:rFonts w:hint="default"/>
        <w:lang w:val="tr-TR" w:eastAsia="en-US" w:bidi="ar-SA"/>
      </w:rPr>
    </w:lvl>
    <w:lvl w:ilvl="6" w:tentative="0">
      <w:start w:val="0"/>
      <w:numFmt w:val="bullet"/>
      <w:lvlText w:val="•"/>
      <w:lvlJc w:val="left"/>
      <w:pPr>
        <w:ind w:left="2542" w:hanging="249"/>
      </w:pPr>
      <w:rPr>
        <w:rFonts w:hint="default"/>
        <w:lang w:val="tr-TR" w:eastAsia="en-US" w:bidi="ar-SA"/>
      </w:rPr>
    </w:lvl>
    <w:lvl w:ilvl="7" w:tentative="0">
      <w:start w:val="0"/>
      <w:numFmt w:val="bullet"/>
      <w:lvlText w:val="•"/>
      <w:lvlJc w:val="left"/>
      <w:pPr>
        <w:ind w:left="1897" w:hanging="249"/>
      </w:pPr>
      <w:rPr>
        <w:rFonts w:hint="default"/>
        <w:lang w:val="tr-TR" w:eastAsia="en-US" w:bidi="ar-SA"/>
      </w:rPr>
    </w:lvl>
    <w:lvl w:ilvl="8" w:tentative="0">
      <w:start w:val="0"/>
      <w:numFmt w:val="bullet"/>
      <w:lvlText w:val="•"/>
      <w:lvlJc w:val="left"/>
      <w:pPr>
        <w:ind w:left="1251" w:hanging="249"/>
      </w:pPr>
      <w:rPr>
        <w:rFonts w:hint="default"/>
        <w:lang w:val="tr-TR" w:eastAsia="en-US" w:bidi="ar-SA"/>
      </w:rPr>
    </w:lvl>
  </w:abstractNum>
  <w:abstractNum w:abstractNumId="9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378" w:hanging="277"/>
        <w:jc w:val="left"/>
      </w:pPr>
      <w:rPr>
        <w:rFonts w:hint="default" w:ascii="Cambria" w:hAnsi="Cambria" w:eastAsia="Cambria" w:cs="Cambria"/>
        <w:w w:val="100"/>
        <w:sz w:val="28"/>
        <w:szCs w:val="28"/>
        <w:lang w:val="tr-TR" w:eastAsia="en-US" w:bidi="ar-SA"/>
      </w:rPr>
    </w:lvl>
    <w:lvl w:ilvl="1" w:tentative="0">
      <w:start w:val="0"/>
      <w:numFmt w:val="bullet"/>
      <w:lvlText w:val="-"/>
      <w:lvlJc w:val="left"/>
      <w:pPr>
        <w:ind w:left="102" w:hanging="154"/>
      </w:pPr>
      <w:rPr>
        <w:rFonts w:hint="default" w:ascii="Cambria" w:hAnsi="Cambria" w:eastAsia="Cambria" w:cs="Cambria"/>
        <w:w w:val="100"/>
        <w:sz w:val="28"/>
        <w:szCs w:val="28"/>
        <w:lang w:val="tr-TR" w:eastAsia="en-US" w:bidi="ar-SA"/>
      </w:rPr>
    </w:lvl>
    <w:lvl w:ilvl="2" w:tentative="0">
      <w:start w:val="0"/>
      <w:numFmt w:val="bullet"/>
      <w:lvlText w:val="•"/>
      <w:lvlJc w:val="left"/>
      <w:pPr>
        <w:ind w:left="1400" w:hanging="154"/>
      </w:pPr>
      <w:rPr>
        <w:rFonts w:hint="default"/>
        <w:lang w:val="tr-TR" w:eastAsia="en-US" w:bidi="ar-SA"/>
      </w:rPr>
    </w:lvl>
    <w:lvl w:ilvl="3" w:tentative="0">
      <w:start w:val="0"/>
      <w:numFmt w:val="bullet"/>
      <w:lvlText w:val="•"/>
      <w:lvlJc w:val="left"/>
      <w:pPr>
        <w:ind w:left="2421" w:hanging="154"/>
      </w:pPr>
      <w:rPr>
        <w:rFonts w:hint="default"/>
        <w:lang w:val="tr-TR" w:eastAsia="en-US" w:bidi="ar-SA"/>
      </w:rPr>
    </w:lvl>
    <w:lvl w:ilvl="4" w:tentative="0">
      <w:start w:val="0"/>
      <w:numFmt w:val="bullet"/>
      <w:lvlText w:val="•"/>
      <w:lvlJc w:val="left"/>
      <w:pPr>
        <w:ind w:left="3442" w:hanging="154"/>
      </w:pPr>
      <w:rPr>
        <w:rFonts w:hint="default"/>
        <w:lang w:val="tr-TR" w:eastAsia="en-US" w:bidi="ar-SA"/>
      </w:rPr>
    </w:lvl>
    <w:lvl w:ilvl="5" w:tentative="0">
      <w:start w:val="0"/>
      <w:numFmt w:val="bullet"/>
      <w:lvlText w:val="•"/>
      <w:lvlJc w:val="left"/>
      <w:pPr>
        <w:ind w:left="4462" w:hanging="154"/>
      </w:pPr>
      <w:rPr>
        <w:rFonts w:hint="default"/>
        <w:lang w:val="tr-TR" w:eastAsia="en-US" w:bidi="ar-SA"/>
      </w:rPr>
    </w:lvl>
    <w:lvl w:ilvl="6" w:tentative="0">
      <w:start w:val="0"/>
      <w:numFmt w:val="bullet"/>
      <w:lvlText w:val="•"/>
      <w:lvlJc w:val="left"/>
      <w:pPr>
        <w:ind w:left="5483" w:hanging="154"/>
      </w:pPr>
      <w:rPr>
        <w:rFonts w:hint="default"/>
        <w:lang w:val="tr-TR" w:eastAsia="en-US" w:bidi="ar-SA"/>
      </w:rPr>
    </w:lvl>
    <w:lvl w:ilvl="7" w:tentative="0">
      <w:start w:val="0"/>
      <w:numFmt w:val="bullet"/>
      <w:lvlText w:val="•"/>
      <w:lvlJc w:val="left"/>
      <w:pPr>
        <w:ind w:left="6504" w:hanging="154"/>
      </w:pPr>
      <w:rPr>
        <w:rFonts w:hint="default"/>
        <w:lang w:val="tr-TR" w:eastAsia="en-US" w:bidi="ar-SA"/>
      </w:rPr>
    </w:lvl>
    <w:lvl w:ilvl="8" w:tentative="0">
      <w:start w:val="0"/>
      <w:numFmt w:val="bullet"/>
      <w:lvlText w:val="•"/>
      <w:lvlJc w:val="left"/>
      <w:pPr>
        <w:ind w:left="7524" w:hanging="154"/>
      </w:pPr>
      <w:rPr>
        <w:rFonts w:hint="default"/>
        <w:lang w:val="tr-TR" w:eastAsia="en-US" w:bidi="ar-SA"/>
      </w:rPr>
    </w:lvl>
  </w:abstractNum>
  <w:abstractNum w:abstractNumId="10">
    <w:nsid w:val="5A241D34"/>
    <w:multiLevelType w:val="multilevel"/>
    <w:tmpl w:val="5A241D34"/>
    <w:lvl w:ilvl="0" w:tentative="0">
      <w:start w:val="1"/>
      <w:numFmt w:val="decimal"/>
      <w:lvlText w:val="%1"/>
      <w:lvlJc w:val="left"/>
      <w:pPr>
        <w:ind w:left="3885" w:hanging="2200"/>
        <w:jc w:val="left"/>
      </w:pPr>
      <w:rPr>
        <w:rFonts w:hint="default" w:ascii="Microsoft JhengHei" w:hAnsi="Microsoft JhengHei" w:eastAsia="Microsoft JhengHei" w:cs="Microsoft JhengHei"/>
        <w:b/>
        <w:bCs/>
        <w:color w:val="272424"/>
        <w:w w:val="100"/>
        <w:position w:val="-7"/>
        <w:sz w:val="52"/>
        <w:szCs w:val="52"/>
        <w:lang w:val="tr-TR" w:eastAsia="en-US" w:bidi="ar-SA"/>
      </w:rPr>
    </w:lvl>
    <w:lvl w:ilvl="1" w:tentative="0">
      <w:start w:val="0"/>
      <w:numFmt w:val="bullet"/>
      <w:lvlText w:val="•"/>
      <w:lvlJc w:val="left"/>
      <w:pPr>
        <w:ind w:left="5780" w:hanging="2200"/>
      </w:pPr>
      <w:rPr>
        <w:rFonts w:hint="default"/>
        <w:lang w:val="tr-TR" w:eastAsia="en-US" w:bidi="ar-SA"/>
      </w:rPr>
    </w:lvl>
    <w:lvl w:ilvl="2" w:tentative="0">
      <w:start w:val="0"/>
      <w:numFmt w:val="bullet"/>
      <w:lvlText w:val="•"/>
      <w:lvlJc w:val="left"/>
      <w:pPr>
        <w:ind w:left="7680" w:hanging="2200"/>
      </w:pPr>
      <w:rPr>
        <w:rFonts w:hint="default"/>
        <w:lang w:val="tr-TR" w:eastAsia="en-US" w:bidi="ar-SA"/>
      </w:rPr>
    </w:lvl>
    <w:lvl w:ilvl="3" w:tentative="0">
      <w:start w:val="0"/>
      <w:numFmt w:val="bullet"/>
      <w:lvlText w:val="•"/>
      <w:lvlJc w:val="left"/>
      <w:pPr>
        <w:ind w:left="9580" w:hanging="2200"/>
      </w:pPr>
      <w:rPr>
        <w:rFonts w:hint="default"/>
        <w:lang w:val="tr-TR" w:eastAsia="en-US" w:bidi="ar-SA"/>
      </w:rPr>
    </w:lvl>
    <w:lvl w:ilvl="4" w:tentative="0">
      <w:start w:val="0"/>
      <w:numFmt w:val="bullet"/>
      <w:lvlText w:val="•"/>
      <w:lvlJc w:val="left"/>
      <w:pPr>
        <w:ind w:left="11480" w:hanging="2200"/>
      </w:pPr>
      <w:rPr>
        <w:rFonts w:hint="default"/>
        <w:lang w:val="tr-TR" w:eastAsia="en-US" w:bidi="ar-SA"/>
      </w:rPr>
    </w:lvl>
    <w:lvl w:ilvl="5" w:tentative="0">
      <w:start w:val="0"/>
      <w:numFmt w:val="bullet"/>
      <w:lvlText w:val="•"/>
      <w:lvlJc w:val="left"/>
      <w:pPr>
        <w:ind w:left="13380" w:hanging="2200"/>
      </w:pPr>
      <w:rPr>
        <w:rFonts w:hint="default"/>
        <w:lang w:val="tr-TR" w:eastAsia="en-US" w:bidi="ar-SA"/>
      </w:rPr>
    </w:lvl>
    <w:lvl w:ilvl="6" w:tentative="0">
      <w:start w:val="0"/>
      <w:numFmt w:val="bullet"/>
      <w:lvlText w:val="•"/>
      <w:lvlJc w:val="left"/>
      <w:pPr>
        <w:ind w:left="15280" w:hanging="2200"/>
      </w:pPr>
      <w:rPr>
        <w:rFonts w:hint="default"/>
        <w:lang w:val="tr-TR" w:eastAsia="en-US" w:bidi="ar-SA"/>
      </w:rPr>
    </w:lvl>
    <w:lvl w:ilvl="7" w:tentative="0">
      <w:start w:val="0"/>
      <w:numFmt w:val="bullet"/>
      <w:lvlText w:val="•"/>
      <w:lvlJc w:val="left"/>
      <w:pPr>
        <w:ind w:left="17180" w:hanging="2200"/>
      </w:pPr>
      <w:rPr>
        <w:rFonts w:hint="default"/>
        <w:lang w:val="tr-TR" w:eastAsia="en-US" w:bidi="ar-SA"/>
      </w:rPr>
    </w:lvl>
    <w:lvl w:ilvl="8" w:tentative="0">
      <w:start w:val="0"/>
      <w:numFmt w:val="bullet"/>
      <w:lvlText w:val="•"/>
      <w:lvlJc w:val="left"/>
      <w:pPr>
        <w:ind w:left="19080" w:hanging="2200"/>
      </w:pPr>
      <w:rPr>
        <w:rFonts w:hint="default"/>
        <w:lang w:val="tr-TR" w:eastAsia="en-US" w:bidi="ar-SA"/>
      </w:rPr>
    </w:lvl>
  </w:abstractNum>
  <w:abstractNum w:abstractNumId="11">
    <w:nsid w:val="72183CF9"/>
    <w:multiLevelType w:val="multilevel"/>
    <w:tmpl w:val="72183CF9"/>
    <w:lvl w:ilvl="0" w:tentative="0">
      <w:start w:val="0"/>
      <w:numFmt w:val="bullet"/>
      <w:lvlText w:val="-"/>
      <w:lvlJc w:val="left"/>
      <w:pPr>
        <w:ind w:left="102" w:hanging="166"/>
      </w:pPr>
      <w:rPr>
        <w:rFonts w:hint="default" w:ascii="Cambria" w:hAnsi="Cambria" w:eastAsia="Cambria" w:cs="Cambria"/>
        <w:w w:val="100"/>
        <w:sz w:val="28"/>
        <w:szCs w:val="28"/>
        <w:lang w:val="tr-TR" w:eastAsia="en-US" w:bidi="ar-SA"/>
      </w:rPr>
    </w:lvl>
    <w:lvl w:ilvl="1" w:tentative="0">
      <w:start w:val="0"/>
      <w:numFmt w:val="bullet"/>
      <w:lvlText w:val="•"/>
      <w:lvlJc w:val="left"/>
      <w:pPr>
        <w:ind w:left="1046" w:hanging="166"/>
      </w:pPr>
      <w:rPr>
        <w:rFonts w:hint="default"/>
        <w:lang w:val="tr-TR" w:eastAsia="en-US" w:bidi="ar-SA"/>
      </w:rPr>
    </w:lvl>
    <w:lvl w:ilvl="2" w:tentative="0">
      <w:start w:val="0"/>
      <w:numFmt w:val="bullet"/>
      <w:lvlText w:val="•"/>
      <w:lvlJc w:val="left"/>
      <w:pPr>
        <w:ind w:left="1993" w:hanging="166"/>
      </w:pPr>
      <w:rPr>
        <w:rFonts w:hint="default"/>
        <w:lang w:val="tr-TR" w:eastAsia="en-US" w:bidi="ar-SA"/>
      </w:rPr>
    </w:lvl>
    <w:lvl w:ilvl="3" w:tentative="0">
      <w:start w:val="0"/>
      <w:numFmt w:val="bullet"/>
      <w:lvlText w:val="•"/>
      <w:lvlJc w:val="left"/>
      <w:pPr>
        <w:ind w:left="2939" w:hanging="166"/>
      </w:pPr>
      <w:rPr>
        <w:rFonts w:hint="default"/>
        <w:lang w:val="tr-TR" w:eastAsia="en-US" w:bidi="ar-SA"/>
      </w:rPr>
    </w:lvl>
    <w:lvl w:ilvl="4" w:tentative="0">
      <w:start w:val="0"/>
      <w:numFmt w:val="bullet"/>
      <w:lvlText w:val="•"/>
      <w:lvlJc w:val="left"/>
      <w:pPr>
        <w:ind w:left="3886" w:hanging="166"/>
      </w:pPr>
      <w:rPr>
        <w:rFonts w:hint="default"/>
        <w:lang w:val="tr-TR" w:eastAsia="en-US" w:bidi="ar-SA"/>
      </w:rPr>
    </w:lvl>
    <w:lvl w:ilvl="5" w:tentative="0">
      <w:start w:val="0"/>
      <w:numFmt w:val="bullet"/>
      <w:lvlText w:val="•"/>
      <w:lvlJc w:val="left"/>
      <w:pPr>
        <w:ind w:left="4833" w:hanging="166"/>
      </w:pPr>
      <w:rPr>
        <w:rFonts w:hint="default"/>
        <w:lang w:val="tr-TR" w:eastAsia="en-US" w:bidi="ar-SA"/>
      </w:rPr>
    </w:lvl>
    <w:lvl w:ilvl="6" w:tentative="0">
      <w:start w:val="0"/>
      <w:numFmt w:val="bullet"/>
      <w:lvlText w:val="•"/>
      <w:lvlJc w:val="left"/>
      <w:pPr>
        <w:ind w:left="5779" w:hanging="166"/>
      </w:pPr>
      <w:rPr>
        <w:rFonts w:hint="default"/>
        <w:lang w:val="tr-TR" w:eastAsia="en-US" w:bidi="ar-SA"/>
      </w:rPr>
    </w:lvl>
    <w:lvl w:ilvl="7" w:tentative="0">
      <w:start w:val="0"/>
      <w:numFmt w:val="bullet"/>
      <w:lvlText w:val="•"/>
      <w:lvlJc w:val="left"/>
      <w:pPr>
        <w:ind w:left="6726" w:hanging="166"/>
      </w:pPr>
      <w:rPr>
        <w:rFonts w:hint="default"/>
        <w:lang w:val="tr-TR" w:eastAsia="en-US" w:bidi="ar-SA"/>
      </w:rPr>
    </w:lvl>
    <w:lvl w:ilvl="8" w:tentative="0">
      <w:start w:val="0"/>
      <w:numFmt w:val="bullet"/>
      <w:lvlText w:val="•"/>
      <w:lvlJc w:val="left"/>
      <w:pPr>
        <w:ind w:left="7673" w:hanging="166"/>
      </w:pPr>
      <w:rPr>
        <w:rFonts w:hint="default"/>
        <w:lang w:val="tr-TR" w:eastAsia="en-US" w:bidi="ar-SA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11"/>
  </w:num>
  <w:num w:numId="9">
    <w:abstractNumId w:val="5"/>
  </w:num>
  <w:num w:numId="10">
    <w:abstractNumId w:val="0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A3A3CBE"/>
    <w:rsid w:val="1F0E21E6"/>
    <w:rsid w:val="4BF27A7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mbria" w:hAnsi="Cambria" w:eastAsia="Cambria" w:cs="Cambria"/>
      <w:sz w:val="22"/>
      <w:szCs w:val="22"/>
      <w:lang w:val="tr-TR" w:eastAsia="en-US" w:bidi="ar-SA"/>
    </w:rPr>
  </w:style>
  <w:style w:type="paragraph" w:styleId="2">
    <w:name w:val="heading 1"/>
    <w:basedOn w:val="1"/>
    <w:qFormat/>
    <w:uiPriority w:val="1"/>
    <w:pPr>
      <w:spacing w:line="990" w:lineRule="exact"/>
      <w:ind w:left="3333"/>
      <w:outlineLvl w:val="1"/>
    </w:pPr>
    <w:rPr>
      <w:rFonts w:ascii="Calibri" w:hAnsi="Calibri" w:eastAsia="Calibri" w:cs="Calibri"/>
      <w:b/>
      <w:bCs/>
      <w:sz w:val="87"/>
      <w:szCs w:val="87"/>
      <w:lang w:val="tr-TR" w:eastAsia="en-US" w:bidi="ar-SA"/>
    </w:rPr>
  </w:style>
  <w:style w:type="paragraph" w:styleId="3">
    <w:name w:val="heading 2"/>
    <w:basedOn w:val="1"/>
    <w:qFormat/>
    <w:uiPriority w:val="1"/>
    <w:pPr>
      <w:spacing w:before="187"/>
      <w:ind w:left="3333"/>
      <w:outlineLvl w:val="2"/>
    </w:pPr>
    <w:rPr>
      <w:rFonts w:ascii="Calibri" w:hAnsi="Calibri" w:eastAsia="Calibri" w:cs="Calibri"/>
      <w:b/>
      <w:bCs/>
      <w:sz w:val="52"/>
      <w:szCs w:val="52"/>
      <w:lang w:val="tr-TR" w:eastAsia="en-US" w:bidi="ar-SA"/>
    </w:rPr>
  </w:style>
  <w:style w:type="paragraph" w:styleId="4">
    <w:name w:val="heading 3"/>
    <w:basedOn w:val="1"/>
    <w:qFormat/>
    <w:uiPriority w:val="1"/>
    <w:pPr>
      <w:ind w:left="3333"/>
      <w:outlineLvl w:val="3"/>
    </w:pPr>
    <w:rPr>
      <w:rFonts w:ascii="Calibri" w:hAnsi="Calibri" w:eastAsia="Calibri" w:cs="Calibri"/>
      <w:b/>
      <w:bCs/>
      <w:sz w:val="44"/>
      <w:szCs w:val="44"/>
      <w:lang w:val="tr-TR" w:eastAsia="en-US" w:bidi="ar-SA"/>
    </w:rPr>
  </w:style>
  <w:style w:type="paragraph" w:styleId="5">
    <w:name w:val="heading 4"/>
    <w:basedOn w:val="1"/>
    <w:qFormat/>
    <w:uiPriority w:val="1"/>
    <w:pPr>
      <w:spacing w:line="866" w:lineRule="exact"/>
      <w:ind w:left="6110"/>
      <w:outlineLvl w:val="4"/>
    </w:pPr>
    <w:rPr>
      <w:rFonts w:ascii="Microsoft JhengHei" w:hAnsi="Microsoft JhengHei" w:eastAsia="Microsoft JhengHei" w:cs="Microsoft JhengHei"/>
      <w:b/>
      <w:bCs/>
      <w:sz w:val="41"/>
      <w:szCs w:val="41"/>
      <w:lang w:val="tr-TR" w:eastAsia="en-US" w:bidi="ar-SA"/>
    </w:rPr>
  </w:style>
  <w:style w:type="paragraph" w:styleId="6">
    <w:name w:val="heading 5"/>
    <w:basedOn w:val="1"/>
    <w:qFormat/>
    <w:uiPriority w:val="1"/>
    <w:pPr>
      <w:ind w:left="102"/>
      <w:jc w:val="center"/>
      <w:outlineLvl w:val="5"/>
    </w:pPr>
    <w:rPr>
      <w:rFonts w:ascii="Cambria" w:hAnsi="Cambria" w:eastAsia="Cambria" w:cs="Cambria"/>
      <w:b/>
      <w:bCs/>
      <w:sz w:val="28"/>
      <w:szCs w:val="28"/>
      <w:lang w:val="tr-TR" w:eastAsia="en-US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qFormat/>
    <w:uiPriority w:val="1"/>
    <w:rPr>
      <w:rFonts w:ascii="Cambria" w:hAnsi="Cambria" w:eastAsia="Cambria" w:cs="Cambria"/>
      <w:sz w:val="28"/>
      <w:szCs w:val="28"/>
      <w:lang w:val="tr-TR" w:eastAsia="en-US" w:bidi="ar-SA"/>
    </w:r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ind w:left="102" w:hanging="277"/>
      <w:jc w:val="both"/>
    </w:pPr>
    <w:rPr>
      <w:rFonts w:ascii="Cambria" w:hAnsi="Cambria" w:eastAsia="Cambria" w:cs="Cambria"/>
      <w:lang w:val="tr-TR" w:eastAsia="en-US" w:bidi="ar-SA"/>
    </w:rPr>
  </w:style>
  <w:style w:type="paragraph" w:customStyle="1" w:styleId="12">
    <w:name w:val="Table Paragraph"/>
    <w:basedOn w:val="1"/>
    <w:qFormat/>
    <w:uiPriority w:val="1"/>
    <w:rPr>
      <w:lang w:val="tr-TR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7"/>
    <customShpInfo spid="_x0000_s1038"/>
    <customShpInfo spid="_x0000_s1036"/>
    <customShpInfo spid="_x0000_s1040"/>
    <customShpInfo spid="_x0000_s1041"/>
    <customShpInfo spid="_x0000_s1039"/>
    <customShpInfo spid="_x0000_s1043"/>
    <customShpInfo spid="_x0000_s1044"/>
    <customShpInfo spid="_x0000_s1042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45"/>
    <customShpInfo spid="_x0000_s1053"/>
    <customShpInfo spid="_x0000_s1054"/>
    <customShpInfo spid="_x0000_s1055"/>
    <customShpInfo spid="_x0000_s1056"/>
    <customShpInfo spid="_x0000_s1052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57"/>
    <customShpInfo spid="_x0000_s1069"/>
    <customShpInfo spid="_x0000_s1070"/>
    <customShpInfo spid="_x0000_s1071"/>
    <customShpInfo spid="_x0000_s1072"/>
    <customShpInfo spid="_x0000_s1068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73"/>
    <customShpInfo spid="_x0000_s1083"/>
    <customShpInfo spid="_x0000_s1084"/>
    <customShpInfo spid="_x0000_s1085"/>
    <customShpInfo spid="_x0000_s1086"/>
    <customShpInfo spid="_x0000_s1087"/>
    <customShpInfo spid="_x0000_s1088"/>
    <customShpInfo spid="_x0000_s1089"/>
    <customShpInfo spid="_x0000_s1090"/>
    <customShpInfo spid="_x0000_s1091"/>
    <customShpInfo spid="_x0000_s1092"/>
    <customShpInfo spid="_x0000_s1093"/>
    <customShpInfo spid="_x0000_s1082"/>
    <customShpInfo spid="_x0000_s1095"/>
    <customShpInfo spid="_x0000_s1096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094"/>
    <customShpInfo spid="_x0000_s1104"/>
    <customShpInfo spid="_x0000_s1105"/>
    <customShpInfo spid="_x0000_s1106"/>
    <customShpInfo spid="_x0000_s1107"/>
    <customShpInfo spid="_x0000_s1108"/>
    <customShpInfo spid="_x0000_s1103"/>
    <customShpInfo spid="_x0000_s1110"/>
    <customShpInfo spid="_x0000_s1111"/>
    <customShpInfo spid="_x0000_s1112"/>
    <customShpInfo spid="_x0000_s1113"/>
    <customShpInfo spid="_x0000_s1114"/>
    <customShpInfo spid="_x0000_s1115"/>
    <customShpInfo spid="_x0000_s1116"/>
    <customShpInfo spid="_x0000_s1117"/>
    <customShpInfo spid="_x0000_s1118"/>
    <customShpInfo spid="_x0000_s1119"/>
    <customShpInfo spid="_x0000_s1120"/>
    <customShpInfo spid="_x0000_s1121"/>
    <customShpInfo spid="_x0000_s1109"/>
    <customShpInfo spid="_x0000_s1123"/>
    <customShpInfo spid="_x0000_s1124"/>
    <customShpInfo spid="_x0000_s1125"/>
    <customShpInfo spid="_x0000_s1126"/>
    <customShpInfo spid="_x0000_s1127"/>
    <customShpInfo spid="_x0000_s1128"/>
    <customShpInfo spid="_x0000_s1129"/>
    <customShpInfo spid="_x0000_s1122"/>
    <customShpInfo spid="_x0000_s1131"/>
    <customShpInfo spid="_x0000_s1132"/>
    <customShpInfo spid="_x0000_s1130"/>
    <customShpInfo spid="_x0000_s1133"/>
    <customShpInfo spid="_x0000_s1135"/>
    <customShpInfo spid="_x0000_s1136"/>
    <customShpInfo spid="_x0000_s1134"/>
    <customShpInfo spid="_x0000_s1137"/>
    <customShpInfo spid="_x0000_s1139"/>
    <customShpInfo spid="_x0000_s1140"/>
    <customShpInfo spid="_x0000_s1141"/>
    <customShpInfo spid="_x0000_s1142"/>
    <customShpInfo spid="_x0000_s1143"/>
    <customShpInfo spid="_x0000_s1144"/>
    <customShpInfo spid="_x0000_s1145"/>
    <customShpInfo spid="_x0000_s1146"/>
    <customShpInfo spid="_x0000_s1147"/>
    <customShpInfo spid="_x0000_s1138"/>
    <customShpInfo spid="_x0000_s1148"/>
    <customShpInfo spid="_x0000_s1150"/>
    <customShpInfo spid="_x0000_s1151"/>
    <customShpInfo spid="_x0000_s1152"/>
    <customShpInfo spid="_x0000_s1153"/>
    <customShpInfo spid="_x0000_s1154"/>
    <customShpInfo spid="_x0000_s1155"/>
    <customShpInfo spid="_x0000_s1156"/>
    <customShpInfo spid="_x0000_s1157"/>
    <customShpInfo spid="_x0000_s1158"/>
    <customShpInfo spid="_x0000_s1159"/>
    <customShpInfo spid="_x0000_s1160"/>
    <customShpInfo spid="_x0000_s1149"/>
    <customShpInfo spid="_x0000_s1162"/>
    <customShpInfo spid="_x0000_s1163"/>
    <customShpInfo spid="_x0000_s116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32</Pages>
  <TotalTime>2</TotalTime>
  <ScaleCrop>false</ScaleCrop>
  <LinksUpToDate>false</LinksUpToDate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2024-07-27T08:05:00Z</dcterms:created>
  <dc:creator>Muhammadqodir</dc:creator>
  <cp:lastModifiedBy>Muhammadqodir Turdiyev</cp:lastModifiedBy>
  <dcterms:modified xsi:type="dcterms:W3CDTF">2024-07-29T14:03:47Z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2024-07-27T00:00:00Z</vt:filetime>
  </property>
  <property fmtid="{D5CDD505-2E9C-101B-9397-08002B2CF9AE}" pid="3" name="KSOProductBuildVer">
    <vt:lpwstr>1033-12.2.0.17545</vt:lpwstr>
  </property>
  <property fmtid="{D5CDD505-2E9C-101B-9397-08002B2CF9AE}" pid="4" name="ICV">
    <vt:lpwstr>3D165473078C40B5865022D127027B52_13</vt:lpwstr>
  </property>
</Properties>
</file>